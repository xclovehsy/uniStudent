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5D564" w14:textId="77777777" w:rsidR="00D92822" w:rsidRDefault="00000000">
      <w:pPr>
        <w:snapToGrid w:val="0"/>
        <w:spacing w:line="360" w:lineRule="auto"/>
        <w:ind w:left="454" w:hanging="454"/>
        <w:rPr>
          <w:rFonts w:ascii="宋体" w:eastAsia="宋体" w:hAnsi="宋体"/>
          <w:color w:val="000000"/>
          <w:sz w:val="24"/>
          <w:szCs w:val="24"/>
        </w:rPr>
      </w:pPr>
      <w:r>
        <w:rPr>
          <w:rFonts w:ascii="微软雅黑" w:eastAsia="微软雅黑" w:hAnsi="微软雅黑"/>
          <w:noProof/>
          <w:color w:val="000000"/>
          <w:szCs w:val="21"/>
        </w:rPr>
        <w:drawing>
          <wp:inline distT="0" distB="0" distL="0" distR="0" wp14:anchorId="241CCA54" wp14:editId="7F8AB3B5">
            <wp:extent cx="1581150" cy="685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581150" cy="685800"/>
                    </a:xfrm>
                    <a:prstGeom prst="rect">
                      <a:avLst/>
                    </a:prstGeom>
                  </pic:spPr>
                </pic:pic>
              </a:graphicData>
            </a:graphic>
          </wp:inline>
        </w:drawing>
      </w:r>
    </w:p>
    <w:p w14:paraId="781817B2" w14:textId="77777777" w:rsidR="00D92822" w:rsidRDefault="00D92822">
      <w:pPr>
        <w:snapToGrid w:val="0"/>
        <w:spacing w:line="360" w:lineRule="auto"/>
        <w:ind w:left="454" w:hanging="454"/>
        <w:rPr>
          <w:rFonts w:ascii="宋体" w:eastAsia="宋体" w:hAnsi="宋体"/>
          <w:color w:val="000000"/>
          <w:sz w:val="24"/>
          <w:szCs w:val="24"/>
        </w:rPr>
      </w:pPr>
    </w:p>
    <w:p w14:paraId="4F51F49C" w14:textId="77777777" w:rsidR="00D92822" w:rsidRDefault="00D92822">
      <w:pPr>
        <w:snapToGrid w:val="0"/>
        <w:spacing w:line="360" w:lineRule="auto"/>
        <w:ind w:left="454" w:hanging="454"/>
        <w:rPr>
          <w:rFonts w:ascii="宋体" w:eastAsia="宋体" w:hAnsi="宋体"/>
          <w:color w:val="000000"/>
          <w:sz w:val="24"/>
          <w:szCs w:val="24"/>
        </w:rPr>
      </w:pPr>
    </w:p>
    <w:p w14:paraId="1621E2B6" w14:textId="77777777" w:rsidR="00D92822" w:rsidRDefault="00D92822">
      <w:pPr>
        <w:snapToGrid w:val="0"/>
        <w:spacing w:line="360" w:lineRule="auto"/>
        <w:ind w:left="454" w:hanging="454"/>
        <w:rPr>
          <w:rFonts w:ascii="宋体" w:eastAsia="宋体" w:hAnsi="宋体"/>
          <w:color w:val="000000"/>
          <w:sz w:val="24"/>
          <w:szCs w:val="24"/>
        </w:rPr>
      </w:pPr>
    </w:p>
    <w:p w14:paraId="2D031205" w14:textId="77777777" w:rsidR="00D92822" w:rsidRDefault="00D92822">
      <w:pPr>
        <w:snapToGrid w:val="0"/>
        <w:spacing w:line="360" w:lineRule="auto"/>
        <w:ind w:left="454" w:hanging="454"/>
        <w:rPr>
          <w:rFonts w:ascii="宋体" w:eastAsia="宋体" w:hAnsi="宋体"/>
          <w:color w:val="000000"/>
          <w:sz w:val="24"/>
          <w:szCs w:val="24"/>
        </w:rPr>
      </w:pPr>
    </w:p>
    <w:p w14:paraId="69D7229B" w14:textId="77777777" w:rsidR="00D92822" w:rsidRDefault="00D92822">
      <w:pPr>
        <w:snapToGrid w:val="0"/>
        <w:spacing w:line="360" w:lineRule="auto"/>
        <w:ind w:left="454" w:hanging="454"/>
        <w:rPr>
          <w:rFonts w:ascii="宋体" w:eastAsia="宋体" w:hAnsi="宋体"/>
          <w:color w:val="000000"/>
          <w:sz w:val="24"/>
          <w:szCs w:val="24"/>
        </w:rPr>
      </w:pPr>
    </w:p>
    <w:p w14:paraId="7D577783" w14:textId="77777777" w:rsidR="00D92822" w:rsidRDefault="00000000">
      <w:pPr>
        <w:snapToGrid w:val="0"/>
        <w:spacing w:line="360" w:lineRule="auto"/>
        <w:ind w:left="454" w:hanging="454"/>
        <w:jc w:val="center"/>
        <w:rPr>
          <w:rFonts w:ascii="黑体" w:eastAsia="黑体" w:hAnsi="黑体"/>
          <w:b/>
          <w:bCs/>
          <w:color w:val="000000"/>
          <w:sz w:val="72"/>
          <w:szCs w:val="72"/>
        </w:rPr>
      </w:pPr>
      <w:r>
        <w:rPr>
          <w:rFonts w:ascii="黑体" w:eastAsia="黑体" w:hAnsi="黑体"/>
          <w:b/>
          <w:bCs/>
          <w:color w:val="000000"/>
          <w:sz w:val="72"/>
          <w:szCs w:val="72"/>
        </w:rPr>
        <w:t>项目管理体系文件</w:t>
      </w:r>
    </w:p>
    <w:p w14:paraId="1F90C950" w14:textId="77777777" w:rsidR="00D92822" w:rsidRDefault="00000000">
      <w:pPr>
        <w:snapToGrid w:val="0"/>
        <w:spacing w:line="360" w:lineRule="auto"/>
        <w:ind w:left="454" w:hanging="454"/>
        <w:jc w:val="center"/>
        <w:rPr>
          <w:rFonts w:ascii="黑体" w:eastAsia="黑体" w:hAnsi="黑体"/>
          <w:b/>
          <w:bCs/>
          <w:color w:val="000000"/>
          <w:sz w:val="72"/>
          <w:szCs w:val="72"/>
        </w:rPr>
      </w:pPr>
      <w:r>
        <w:rPr>
          <w:rFonts w:ascii="黑体" w:eastAsia="黑体" w:hAnsi="黑体"/>
          <w:b/>
          <w:bCs/>
          <w:color w:val="000000"/>
          <w:sz w:val="72"/>
          <w:szCs w:val="72"/>
        </w:rPr>
        <w:t>需求规格说明书</w:t>
      </w:r>
    </w:p>
    <w:p w14:paraId="1087CB1F" w14:textId="77777777" w:rsidR="00D92822" w:rsidRDefault="00D92822">
      <w:pPr>
        <w:snapToGrid w:val="0"/>
        <w:spacing w:line="360" w:lineRule="auto"/>
        <w:ind w:left="454" w:hanging="454"/>
        <w:rPr>
          <w:rFonts w:ascii="宋体" w:eastAsia="宋体" w:hAnsi="宋体"/>
          <w:color w:val="000000"/>
          <w:sz w:val="24"/>
          <w:szCs w:val="24"/>
        </w:rPr>
      </w:pPr>
    </w:p>
    <w:p w14:paraId="44881B8F" w14:textId="77777777" w:rsidR="00D92822" w:rsidRDefault="00D92822">
      <w:pPr>
        <w:snapToGrid w:val="0"/>
        <w:spacing w:line="360" w:lineRule="auto"/>
        <w:ind w:left="454" w:hanging="454"/>
        <w:rPr>
          <w:rFonts w:ascii="宋体" w:eastAsia="宋体" w:hAnsi="宋体"/>
          <w:color w:val="000000"/>
          <w:sz w:val="24"/>
          <w:szCs w:val="24"/>
        </w:rPr>
      </w:pPr>
    </w:p>
    <w:p w14:paraId="349618BD" w14:textId="77777777" w:rsidR="00D92822" w:rsidRDefault="00D92822">
      <w:pPr>
        <w:snapToGrid w:val="0"/>
        <w:spacing w:line="360" w:lineRule="auto"/>
        <w:ind w:left="454" w:hanging="454"/>
        <w:rPr>
          <w:rFonts w:ascii="宋体" w:eastAsia="宋体" w:hAnsi="宋体"/>
          <w:color w:val="000000"/>
          <w:sz w:val="24"/>
          <w:szCs w:val="24"/>
        </w:rPr>
      </w:pPr>
    </w:p>
    <w:p w14:paraId="7D3FD1B0" w14:textId="77777777" w:rsidR="00D92822" w:rsidRDefault="00D92822">
      <w:pPr>
        <w:snapToGrid w:val="0"/>
        <w:spacing w:line="360" w:lineRule="auto"/>
        <w:ind w:left="454" w:hanging="454"/>
        <w:rPr>
          <w:rFonts w:ascii="宋体" w:eastAsia="宋体" w:hAnsi="宋体"/>
          <w:color w:val="000000"/>
          <w:sz w:val="24"/>
          <w:szCs w:val="24"/>
        </w:rPr>
      </w:pPr>
    </w:p>
    <w:p w14:paraId="145C54A3" w14:textId="77777777" w:rsidR="00D92822" w:rsidRDefault="00D92822">
      <w:pPr>
        <w:snapToGrid w:val="0"/>
        <w:spacing w:line="360" w:lineRule="auto"/>
        <w:ind w:left="454" w:hanging="454"/>
        <w:rPr>
          <w:rFonts w:ascii="宋体" w:eastAsia="宋体" w:hAnsi="宋体"/>
          <w:color w:val="000000"/>
          <w:sz w:val="24"/>
          <w:szCs w:val="24"/>
        </w:rPr>
      </w:pPr>
    </w:p>
    <w:p w14:paraId="3527A2E5" w14:textId="77777777" w:rsidR="00D92822" w:rsidRDefault="00000000">
      <w:pPr>
        <w:snapToGrid w:val="0"/>
        <w:spacing w:line="480" w:lineRule="exact"/>
        <w:ind w:firstLineChars="840" w:firstLine="2352"/>
        <w:jc w:val="left"/>
        <w:rPr>
          <w:rFonts w:ascii="Calibri" w:eastAsia="宋体" w:hAnsi="Calibri"/>
          <w:color w:val="000000"/>
          <w:sz w:val="28"/>
          <w:szCs w:val="28"/>
        </w:rPr>
      </w:pPr>
      <w:r>
        <w:rPr>
          <w:rFonts w:ascii="宋体" w:eastAsia="宋体" w:hAnsi="宋体"/>
          <w:color w:val="000000"/>
          <w:sz w:val="28"/>
          <w:szCs w:val="28"/>
        </w:rPr>
        <w:t>编</w:t>
      </w:r>
      <w:r>
        <w:rPr>
          <w:rFonts w:ascii="Calibri" w:eastAsia="Calibri" w:hAnsi="Calibri"/>
          <w:color w:val="000000"/>
          <w:sz w:val="28"/>
          <w:szCs w:val="28"/>
        </w:rPr>
        <w:t xml:space="preserve"> </w:t>
      </w:r>
      <w:r>
        <w:rPr>
          <w:rFonts w:ascii="宋体" w:eastAsia="宋体" w:hAnsi="宋体"/>
          <w:color w:val="000000"/>
          <w:sz w:val="28"/>
          <w:szCs w:val="28"/>
        </w:rPr>
        <w:t>撰</w:t>
      </w:r>
      <w:r>
        <w:rPr>
          <w:rFonts w:ascii="Calibri" w:eastAsia="Calibri" w:hAnsi="Calibri"/>
          <w:color w:val="000000"/>
          <w:sz w:val="28"/>
          <w:szCs w:val="28"/>
        </w:rPr>
        <w:t xml:space="preserve"> </w:t>
      </w:r>
      <w:r>
        <w:rPr>
          <w:rFonts w:ascii="宋体" w:eastAsia="宋体" w:hAnsi="宋体"/>
          <w:color w:val="000000"/>
          <w:sz w:val="28"/>
          <w:szCs w:val="28"/>
        </w:rPr>
        <w:t>人：</w:t>
      </w:r>
      <w:r>
        <w:rPr>
          <w:rFonts w:ascii="宋体" w:eastAsia="宋体" w:hAnsi="宋体" w:hint="eastAsia"/>
          <w:color w:val="000000"/>
          <w:sz w:val="28"/>
          <w:szCs w:val="28"/>
        </w:rPr>
        <w:t>陈龙灿，伍思俊</w:t>
      </w:r>
    </w:p>
    <w:p w14:paraId="4CA0EF13" w14:textId="77777777" w:rsidR="00D92822" w:rsidRDefault="00000000">
      <w:pPr>
        <w:snapToGrid w:val="0"/>
        <w:spacing w:line="480" w:lineRule="exact"/>
        <w:ind w:firstLineChars="840" w:firstLine="2352"/>
        <w:jc w:val="left"/>
        <w:rPr>
          <w:rFonts w:ascii="宋体" w:eastAsia="宋体" w:hAnsi="宋体"/>
          <w:color w:val="000000"/>
          <w:sz w:val="28"/>
          <w:szCs w:val="28"/>
        </w:rPr>
      </w:pPr>
      <w:r>
        <w:rPr>
          <w:rFonts w:ascii="宋体" w:eastAsia="宋体" w:hAnsi="宋体"/>
          <w:color w:val="000000"/>
          <w:sz w:val="28"/>
          <w:szCs w:val="28"/>
        </w:rPr>
        <w:t>审</w:t>
      </w:r>
      <w:r>
        <w:rPr>
          <w:rFonts w:ascii="Calibri" w:eastAsia="Calibri" w:hAnsi="Calibri"/>
          <w:color w:val="000000"/>
          <w:sz w:val="28"/>
          <w:szCs w:val="28"/>
        </w:rPr>
        <w:t xml:space="preserve"> </w:t>
      </w:r>
      <w:r>
        <w:rPr>
          <w:rFonts w:ascii="宋体" w:eastAsia="宋体" w:hAnsi="宋体"/>
          <w:color w:val="000000"/>
          <w:sz w:val="28"/>
          <w:szCs w:val="28"/>
        </w:rPr>
        <w:t>核</w:t>
      </w:r>
      <w:r>
        <w:rPr>
          <w:rFonts w:ascii="Calibri" w:eastAsia="Calibri" w:hAnsi="Calibri"/>
          <w:color w:val="000000"/>
          <w:sz w:val="28"/>
          <w:szCs w:val="28"/>
        </w:rPr>
        <w:t xml:space="preserve"> </w:t>
      </w:r>
      <w:r>
        <w:rPr>
          <w:rFonts w:ascii="宋体" w:eastAsia="宋体" w:hAnsi="宋体"/>
          <w:color w:val="000000"/>
          <w:sz w:val="28"/>
          <w:szCs w:val="28"/>
        </w:rPr>
        <w:t>人：</w:t>
      </w:r>
    </w:p>
    <w:p w14:paraId="55009B78" w14:textId="77777777" w:rsidR="00D92822" w:rsidRDefault="00000000">
      <w:pPr>
        <w:snapToGrid w:val="0"/>
        <w:spacing w:line="480" w:lineRule="exact"/>
        <w:ind w:firstLineChars="840" w:firstLine="2352"/>
        <w:jc w:val="left"/>
        <w:rPr>
          <w:rFonts w:ascii="宋体" w:eastAsia="宋体" w:hAnsi="宋体"/>
          <w:color w:val="000000"/>
          <w:sz w:val="28"/>
          <w:szCs w:val="28"/>
        </w:rPr>
      </w:pPr>
      <w:r>
        <w:rPr>
          <w:rFonts w:ascii="宋体" w:eastAsia="宋体" w:hAnsi="宋体"/>
          <w:color w:val="000000"/>
          <w:sz w:val="28"/>
          <w:szCs w:val="28"/>
        </w:rPr>
        <w:t>批</w:t>
      </w:r>
      <w:r>
        <w:rPr>
          <w:rFonts w:ascii="Calibri" w:eastAsia="Calibri" w:hAnsi="Calibri"/>
          <w:color w:val="000000"/>
          <w:sz w:val="28"/>
          <w:szCs w:val="28"/>
        </w:rPr>
        <w:t xml:space="preserve"> </w:t>
      </w:r>
      <w:r>
        <w:rPr>
          <w:rFonts w:ascii="宋体" w:eastAsia="宋体" w:hAnsi="宋体"/>
          <w:color w:val="000000"/>
          <w:sz w:val="28"/>
          <w:szCs w:val="28"/>
        </w:rPr>
        <w:t>准</w:t>
      </w:r>
      <w:r>
        <w:rPr>
          <w:rFonts w:ascii="Calibri" w:eastAsia="Calibri" w:hAnsi="Calibri"/>
          <w:color w:val="000000"/>
          <w:sz w:val="28"/>
          <w:szCs w:val="28"/>
        </w:rPr>
        <w:t xml:space="preserve"> </w:t>
      </w:r>
      <w:r>
        <w:rPr>
          <w:rFonts w:ascii="宋体" w:eastAsia="宋体" w:hAnsi="宋体"/>
          <w:color w:val="000000"/>
          <w:sz w:val="28"/>
          <w:szCs w:val="28"/>
        </w:rPr>
        <w:t>人：</w:t>
      </w:r>
    </w:p>
    <w:p w14:paraId="13593632" w14:textId="77777777" w:rsidR="00D92822" w:rsidRDefault="00000000">
      <w:pPr>
        <w:snapToGrid w:val="0"/>
        <w:spacing w:line="480" w:lineRule="exact"/>
        <w:ind w:firstLineChars="840" w:firstLine="2352"/>
        <w:jc w:val="left"/>
        <w:rPr>
          <w:rFonts w:ascii="Calibri" w:eastAsia="Calibri" w:hAnsi="Calibri"/>
          <w:color w:val="000000"/>
          <w:sz w:val="28"/>
          <w:szCs w:val="28"/>
        </w:rPr>
      </w:pPr>
      <w:r>
        <w:rPr>
          <w:rFonts w:ascii="宋体" w:eastAsia="宋体" w:hAnsi="宋体"/>
          <w:color w:val="000000"/>
          <w:sz w:val="28"/>
          <w:szCs w:val="28"/>
        </w:rPr>
        <w:t>批准日期：</w:t>
      </w:r>
      <w:r>
        <w:rPr>
          <w:rFonts w:ascii="Calibri" w:eastAsia="Calibri" w:hAnsi="Calibri"/>
          <w:color w:val="000000"/>
          <w:sz w:val="28"/>
          <w:szCs w:val="28"/>
        </w:rPr>
        <w:t>2019-9-1</w:t>
      </w:r>
    </w:p>
    <w:p w14:paraId="6080C958" w14:textId="77777777" w:rsidR="00D92822" w:rsidRDefault="00000000">
      <w:pPr>
        <w:snapToGrid w:val="0"/>
        <w:spacing w:line="480" w:lineRule="exact"/>
        <w:ind w:firstLineChars="840" w:firstLine="2352"/>
        <w:jc w:val="left"/>
        <w:rPr>
          <w:rFonts w:ascii="宋体" w:eastAsia="宋体" w:hAnsi="宋体"/>
          <w:color w:val="000000"/>
          <w:sz w:val="28"/>
          <w:szCs w:val="28"/>
        </w:rPr>
      </w:pPr>
      <w:r>
        <w:rPr>
          <w:rFonts w:ascii="宋体" w:eastAsia="宋体" w:hAnsi="宋体"/>
          <w:color w:val="000000"/>
          <w:sz w:val="28"/>
          <w:szCs w:val="28"/>
        </w:rPr>
        <w:t>保密级别：机密</w:t>
      </w:r>
    </w:p>
    <w:p w14:paraId="47B9231D" w14:textId="77777777" w:rsidR="00D92822" w:rsidRDefault="00000000">
      <w:pPr>
        <w:snapToGrid w:val="0"/>
        <w:spacing w:line="480" w:lineRule="exact"/>
        <w:ind w:firstLineChars="840" w:firstLine="2352"/>
        <w:jc w:val="left"/>
        <w:rPr>
          <w:rFonts w:ascii="Calibri" w:eastAsia="Calibri" w:hAnsi="Calibri"/>
          <w:color w:val="000000"/>
          <w:sz w:val="28"/>
          <w:szCs w:val="28"/>
        </w:rPr>
      </w:pPr>
      <w:r>
        <w:rPr>
          <w:rFonts w:ascii="宋体" w:eastAsia="宋体" w:hAnsi="宋体"/>
          <w:color w:val="000000"/>
          <w:sz w:val="28"/>
          <w:szCs w:val="28"/>
        </w:rPr>
        <w:t>文档版本：</w:t>
      </w:r>
      <w:r>
        <w:rPr>
          <w:rFonts w:ascii="Calibri" w:eastAsia="Calibri" w:hAnsi="Calibri"/>
          <w:color w:val="000000"/>
          <w:sz w:val="28"/>
          <w:szCs w:val="28"/>
        </w:rPr>
        <w:t>0.0.1</w:t>
      </w:r>
    </w:p>
    <w:p w14:paraId="2484E9D3" w14:textId="77777777" w:rsidR="00D92822" w:rsidRDefault="00D92822">
      <w:pPr>
        <w:snapToGrid w:val="0"/>
        <w:spacing w:line="200" w:lineRule="atLeast"/>
        <w:ind w:left="454" w:hanging="454"/>
        <w:rPr>
          <w:rFonts w:ascii="宋体" w:eastAsia="宋体" w:hAnsi="宋体"/>
          <w:color w:val="000000"/>
          <w:sz w:val="24"/>
          <w:szCs w:val="24"/>
        </w:rPr>
      </w:pPr>
    </w:p>
    <w:p w14:paraId="1A0B18C6" w14:textId="77777777" w:rsidR="00D92822" w:rsidRDefault="00D92822">
      <w:pPr>
        <w:snapToGrid w:val="0"/>
        <w:spacing w:line="200" w:lineRule="atLeast"/>
        <w:ind w:left="454" w:hanging="454"/>
        <w:rPr>
          <w:rFonts w:ascii="宋体" w:eastAsia="宋体" w:hAnsi="宋体"/>
          <w:color w:val="000000"/>
          <w:sz w:val="24"/>
          <w:szCs w:val="24"/>
        </w:rPr>
      </w:pPr>
    </w:p>
    <w:p w14:paraId="36C22498" w14:textId="77777777" w:rsidR="00D92822" w:rsidRDefault="00D92822">
      <w:pPr>
        <w:snapToGrid w:val="0"/>
        <w:spacing w:line="200" w:lineRule="atLeast"/>
        <w:ind w:left="454" w:hanging="454"/>
        <w:rPr>
          <w:rFonts w:ascii="宋体" w:eastAsia="宋体" w:hAnsi="宋体"/>
          <w:color w:val="000000"/>
          <w:sz w:val="24"/>
          <w:szCs w:val="24"/>
        </w:rPr>
      </w:pPr>
    </w:p>
    <w:p w14:paraId="5102ABB1" w14:textId="77777777" w:rsidR="00D92822" w:rsidRDefault="00D92822">
      <w:pPr>
        <w:snapToGrid w:val="0"/>
        <w:spacing w:line="200" w:lineRule="atLeast"/>
        <w:ind w:left="454" w:hanging="454"/>
        <w:rPr>
          <w:rFonts w:ascii="宋体" w:eastAsia="宋体" w:hAnsi="宋体"/>
          <w:color w:val="000000"/>
          <w:sz w:val="24"/>
          <w:szCs w:val="24"/>
        </w:rPr>
      </w:pPr>
    </w:p>
    <w:p w14:paraId="6E818249" w14:textId="77777777" w:rsidR="00D92822" w:rsidRDefault="00D92822">
      <w:pPr>
        <w:snapToGrid w:val="0"/>
        <w:spacing w:line="200" w:lineRule="atLeast"/>
        <w:ind w:left="454" w:hanging="454"/>
        <w:rPr>
          <w:rFonts w:ascii="宋体" w:eastAsia="宋体" w:hAnsi="宋体"/>
          <w:color w:val="000000"/>
          <w:sz w:val="24"/>
          <w:szCs w:val="24"/>
        </w:rPr>
      </w:pPr>
    </w:p>
    <w:p w14:paraId="79701451" w14:textId="77777777" w:rsidR="00D92822" w:rsidRDefault="00D92822">
      <w:pPr>
        <w:snapToGrid w:val="0"/>
        <w:spacing w:line="200" w:lineRule="atLeast"/>
        <w:ind w:left="454" w:hanging="454"/>
        <w:rPr>
          <w:rFonts w:ascii="宋体" w:eastAsia="宋体" w:hAnsi="宋体"/>
          <w:color w:val="000000"/>
          <w:sz w:val="24"/>
          <w:szCs w:val="24"/>
        </w:rPr>
      </w:pPr>
    </w:p>
    <w:p w14:paraId="5BC8538C" w14:textId="77777777" w:rsidR="00D92822" w:rsidRDefault="00D92822">
      <w:pPr>
        <w:snapToGrid w:val="0"/>
        <w:spacing w:line="200" w:lineRule="atLeast"/>
        <w:ind w:left="454" w:hanging="454"/>
        <w:rPr>
          <w:rFonts w:ascii="宋体" w:eastAsia="宋体" w:hAnsi="宋体"/>
          <w:color w:val="000000"/>
          <w:sz w:val="24"/>
          <w:szCs w:val="24"/>
        </w:rPr>
      </w:pPr>
    </w:p>
    <w:p w14:paraId="2F39FFE5" w14:textId="77777777" w:rsidR="00D92822" w:rsidRDefault="00D92822">
      <w:pPr>
        <w:snapToGrid w:val="0"/>
        <w:spacing w:line="200" w:lineRule="atLeast"/>
        <w:ind w:left="454" w:hanging="454"/>
        <w:rPr>
          <w:rFonts w:ascii="宋体" w:eastAsia="宋体" w:hAnsi="宋体"/>
          <w:color w:val="000000"/>
          <w:sz w:val="24"/>
          <w:szCs w:val="24"/>
        </w:rPr>
      </w:pPr>
    </w:p>
    <w:p w14:paraId="5F1ACC75" w14:textId="77777777" w:rsidR="00D92822" w:rsidRDefault="00D92822">
      <w:pPr>
        <w:snapToGrid w:val="0"/>
        <w:spacing w:line="200" w:lineRule="atLeast"/>
        <w:ind w:left="454" w:hanging="454"/>
        <w:rPr>
          <w:rFonts w:ascii="宋体" w:eastAsia="宋体" w:hAnsi="宋体"/>
          <w:color w:val="000000"/>
          <w:sz w:val="24"/>
          <w:szCs w:val="24"/>
        </w:rPr>
      </w:pPr>
    </w:p>
    <w:p w14:paraId="22227D4C" w14:textId="77777777" w:rsidR="00D92822" w:rsidRDefault="00D92822">
      <w:pPr>
        <w:snapToGrid w:val="0"/>
        <w:spacing w:line="200" w:lineRule="atLeast"/>
        <w:ind w:left="454" w:hanging="454"/>
        <w:rPr>
          <w:rFonts w:ascii="宋体" w:eastAsia="宋体" w:hAnsi="宋体"/>
          <w:color w:val="000000"/>
          <w:sz w:val="24"/>
          <w:szCs w:val="24"/>
        </w:rPr>
      </w:pPr>
    </w:p>
    <w:p w14:paraId="202D8974" w14:textId="77777777" w:rsidR="00D92822" w:rsidRDefault="00000000">
      <w:pPr>
        <w:snapToGrid w:val="0"/>
        <w:spacing w:line="360" w:lineRule="auto"/>
        <w:ind w:left="454" w:hanging="454"/>
        <w:jc w:val="center"/>
        <w:rPr>
          <w:rFonts w:ascii="宋体" w:eastAsia="宋体" w:hAnsi="宋体"/>
          <w:b/>
          <w:bCs/>
          <w:color w:val="000000"/>
          <w:sz w:val="30"/>
          <w:szCs w:val="30"/>
        </w:rPr>
      </w:pPr>
      <w:r>
        <w:rPr>
          <w:rFonts w:ascii="宋体" w:eastAsia="宋体" w:hAnsi="宋体"/>
          <w:b/>
          <w:bCs/>
          <w:color w:val="000000"/>
          <w:sz w:val="30"/>
          <w:szCs w:val="30"/>
        </w:rPr>
        <w:t>北京中软国际信息技术有限公司</w:t>
      </w:r>
    </w:p>
    <w:p w14:paraId="0DFEED80" w14:textId="77777777" w:rsidR="00D92822" w:rsidRDefault="00D92822">
      <w:pPr>
        <w:snapToGrid w:val="0"/>
        <w:spacing w:line="360" w:lineRule="auto"/>
        <w:ind w:left="454" w:hanging="454"/>
        <w:rPr>
          <w:rFonts w:ascii="宋体" w:eastAsia="宋体" w:hAnsi="宋体"/>
          <w:color w:val="000000"/>
          <w:sz w:val="24"/>
          <w:szCs w:val="24"/>
        </w:rPr>
      </w:pPr>
    </w:p>
    <w:p w14:paraId="07EA107C" w14:textId="77777777" w:rsidR="00D92822" w:rsidRDefault="00D92822">
      <w:pPr>
        <w:snapToGrid w:val="0"/>
        <w:spacing w:line="360" w:lineRule="auto"/>
        <w:ind w:left="454" w:hanging="454"/>
        <w:rPr>
          <w:rFonts w:ascii="宋体" w:eastAsia="宋体" w:hAnsi="宋体"/>
          <w:color w:val="000000"/>
          <w:sz w:val="24"/>
          <w:szCs w:val="24"/>
        </w:rPr>
      </w:pPr>
    </w:p>
    <w:p w14:paraId="39871560" w14:textId="77777777" w:rsidR="00D92822" w:rsidRDefault="00000000">
      <w:pPr>
        <w:snapToGrid w:val="0"/>
        <w:spacing w:after="240" w:line="480" w:lineRule="auto"/>
        <w:ind w:left="454" w:hanging="454"/>
        <w:jc w:val="center"/>
        <w:rPr>
          <w:rFonts w:ascii="宋体" w:eastAsia="宋体" w:hAnsi="宋体"/>
          <w:b/>
          <w:bCs/>
          <w:color w:val="000000"/>
          <w:sz w:val="32"/>
          <w:szCs w:val="32"/>
        </w:rPr>
      </w:pPr>
      <w:r>
        <w:rPr>
          <w:rFonts w:ascii="宋体" w:eastAsia="宋体" w:hAnsi="宋体"/>
          <w:b/>
          <w:bCs/>
          <w:color w:val="000000"/>
          <w:sz w:val="32"/>
          <w:szCs w:val="32"/>
        </w:rPr>
        <w:t>版本历史</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90"/>
        <w:gridCol w:w="1230"/>
        <w:gridCol w:w="4500"/>
        <w:gridCol w:w="1425"/>
      </w:tblGrid>
      <w:tr w:rsidR="00D92822" w14:paraId="25BD1711" w14:textId="77777777">
        <w:trPr>
          <w:trHeight w:val="480"/>
        </w:trPr>
        <w:tc>
          <w:tcPr>
            <w:tcW w:w="1290" w:type="dxa"/>
            <w:tcBorders>
              <w:top w:val="single" w:sz="8" w:space="0" w:color="000000"/>
              <w:left w:val="single" w:sz="8" w:space="0" w:color="000000"/>
              <w:bottom w:val="single" w:sz="8" w:space="0" w:color="000000"/>
              <w:right w:val="single" w:sz="8" w:space="0" w:color="000000"/>
            </w:tcBorders>
            <w:shd w:val="clear" w:color="auto" w:fill="E6E6E6"/>
          </w:tcPr>
          <w:p w14:paraId="0E4BE3C9" w14:textId="77777777" w:rsidR="00D92822" w:rsidRDefault="00000000">
            <w:pPr>
              <w:snapToGrid w:val="0"/>
              <w:spacing w:line="360" w:lineRule="auto"/>
              <w:ind w:left="454" w:hanging="454"/>
              <w:jc w:val="center"/>
              <w:rPr>
                <w:rFonts w:ascii="宋体" w:eastAsia="宋体" w:hAnsi="宋体"/>
                <w:b/>
                <w:bCs/>
                <w:color w:val="000000"/>
                <w:sz w:val="20"/>
                <w:szCs w:val="20"/>
              </w:rPr>
            </w:pPr>
            <w:r>
              <w:rPr>
                <w:rFonts w:ascii="宋体" w:eastAsia="宋体" w:hAnsi="宋体"/>
                <w:b/>
                <w:bCs/>
                <w:color w:val="000000"/>
                <w:sz w:val="20"/>
                <w:szCs w:val="20"/>
              </w:rPr>
              <w:t>日期</w:t>
            </w:r>
          </w:p>
        </w:tc>
        <w:tc>
          <w:tcPr>
            <w:tcW w:w="1230" w:type="dxa"/>
            <w:tcBorders>
              <w:top w:val="single" w:sz="8" w:space="0" w:color="000000"/>
              <w:left w:val="single" w:sz="8" w:space="0" w:color="000000"/>
              <w:bottom w:val="single" w:sz="8" w:space="0" w:color="000000"/>
              <w:right w:val="single" w:sz="8" w:space="0" w:color="000000"/>
            </w:tcBorders>
            <w:shd w:val="clear" w:color="auto" w:fill="E6E6E6"/>
          </w:tcPr>
          <w:p w14:paraId="106E5CAE" w14:textId="77777777" w:rsidR="00D92822" w:rsidRDefault="00000000">
            <w:pPr>
              <w:snapToGrid w:val="0"/>
              <w:spacing w:line="360" w:lineRule="auto"/>
              <w:ind w:left="454" w:hanging="454"/>
              <w:jc w:val="center"/>
              <w:rPr>
                <w:rFonts w:ascii="宋体" w:eastAsia="宋体" w:hAnsi="宋体"/>
                <w:b/>
                <w:bCs/>
                <w:color w:val="000000"/>
                <w:sz w:val="20"/>
                <w:szCs w:val="20"/>
              </w:rPr>
            </w:pPr>
            <w:r>
              <w:rPr>
                <w:rFonts w:ascii="宋体" w:eastAsia="宋体" w:hAnsi="宋体"/>
                <w:b/>
                <w:bCs/>
                <w:color w:val="000000"/>
                <w:sz w:val="20"/>
                <w:szCs w:val="20"/>
              </w:rPr>
              <w:t>版本</w:t>
            </w:r>
          </w:p>
        </w:tc>
        <w:tc>
          <w:tcPr>
            <w:tcW w:w="4500" w:type="dxa"/>
            <w:tcBorders>
              <w:top w:val="single" w:sz="8" w:space="0" w:color="000000"/>
              <w:left w:val="single" w:sz="8" w:space="0" w:color="000000"/>
              <w:bottom w:val="single" w:sz="8" w:space="0" w:color="000000"/>
              <w:right w:val="single" w:sz="8" w:space="0" w:color="000000"/>
            </w:tcBorders>
            <w:shd w:val="clear" w:color="auto" w:fill="E6E6E6"/>
          </w:tcPr>
          <w:p w14:paraId="74E63DB3" w14:textId="77777777" w:rsidR="00D92822" w:rsidRDefault="00000000">
            <w:pPr>
              <w:snapToGrid w:val="0"/>
              <w:spacing w:line="360" w:lineRule="auto"/>
              <w:ind w:left="454" w:hanging="454"/>
              <w:jc w:val="center"/>
              <w:rPr>
                <w:rFonts w:ascii="宋体" w:eastAsia="宋体" w:hAnsi="宋体"/>
                <w:b/>
                <w:bCs/>
                <w:color w:val="000000"/>
                <w:sz w:val="20"/>
                <w:szCs w:val="20"/>
              </w:rPr>
            </w:pPr>
            <w:r>
              <w:rPr>
                <w:rFonts w:ascii="宋体" w:eastAsia="宋体" w:hAnsi="宋体"/>
                <w:b/>
                <w:bCs/>
                <w:color w:val="000000"/>
                <w:sz w:val="20"/>
                <w:szCs w:val="20"/>
              </w:rPr>
              <w:t>说明</w:t>
            </w:r>
          </w:p>
        </w:tc>
        <w:tc>
          <w:tcPr>
            <w:tcW w:w="1425" w:type="dxa"/>
            <w:tcBorders>
              <w:top w:val="single" w:sz="8" w:space="0" w:color="000000"/>
              <w:left w:val="single" w:sz="8" w:space="0" w:color="000000"/>
              <w:bottom w:val="single" w:sz="8" w:space="0" w:color="000000"/>
              <w:right w:val="single" w:sz="8" w:space="0" w:color="000000"/>
            </w:tcBorders>
            <w:shd w:val="clear" w:color="auto" w:fill="E6E6E6"/>
          </w:tcPr>
          <w:p w14:paraId="3FD9E899" w14:textId="77777777" w:rsidR="00D92822" w:rsidRDefault="00000000">
            <w:pPr>
              <w:snapToGrid w:val="0"/>
              <w:spacing w:line="360" w:lineRule="auto"/>
              <w:ind w:left="454" w:hanging="454"/>
              <w:jc w:val="center"/>
              <w:rPr>
                <w:rFonts w:ascii="宋体" w:eastAsia="宋体" w:hAnsi="宋体"/>
                <w:b/>
                <w:bCs/>
                <w:color w:val="000000"/>
                <w:sz w:val="20"/>
                <w:szCs w:val="20"/>
              </w:rPr>
            </w:pPr>
            <w:r>
              <w:rPr>
                <w:rFonts w:ascii="宋体" w:eastAsia="宋体" w:hAnsi="宋体"/>
                <w:b/>
                <w:bCs/>
                <w:color w:val="000000"/>
                <w:sz w:val="20"/>
                <w:szCs w:val="20"/>
              </w:rPr>
              <w:t>作者</w:t>
            </w:r>
          </w:p>
        </w:tc>
      </w:tr>
      <w:tr w:rsidR="00D92822" w14:paraId="64DD3472"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622AA6B7" w14:textId="77777777" w:rsidR="00D92822" w:rsidRDefault="00000000">
            <w:pPr>
              <w:snapToGrid w:val="0"/>
              <w:spacing w:line="360" w:lineRule="auto"/>
              <w:ind w:left="454" w:hanging="454"/>
              <w:jc w:val="center"/>
              <w:rPr>
                <w:rFonts w:ascii="宋体" w:eastAsia="宋体" w:hAnsi="宋体"/>
                <w:color w:val="000000"/>
                <w:sz w:val="20"/>
                <w:szCs w:val="20"/>
              </w:rPr>
            </w:pPr>
            <w:r>
              <w:rPr>
                <w:rFonts w:ascii="宋体" w:eastAsia="宋体" w:hAnsi="宋体"/>
                <w:color w:val="000000"/>
                <w:sz w:val="20"/>
                <w:szCs w:val="20"/>
              </w:rPr>
              <w:t>2022/3/05</w:t>
            </w:r>
          </w:p>
        </w:tc>
        <w:tc>
          <w:tcPr>
            <w:tcW w:w="1230" w:type="dxa"/>
            <w:tcBorders>
              <w:top w:val="single" w:sz="8" w:space="0" w:color="000000"/>
              <w:left w:val="single" w:sz="8" w:space="0" w:color="000000"/>
              <w:bottom w:val="single" w:sz="8" w:space="0" w:color="000000"/>
              <w:right w:val="single" w:sz="8" w:space="0" w:color="000000"/>
            </w:tcBorders>
          </w:tcPr>
          <w:p w14:paraId="194A9585" w14:textId="77777777" w:rsidR="00D92822" w:rsidRDefault="00000000">
            <w:pPr>
              <w:snapToGrid w:val="0"/>
              <w:spacing w:line="360" w:lineRule="auto"/>
              <w:ind w:left="454" w:hanging="454"/>
              <w:jc w:val="center"/>
              <w:rPr>
                <w:rFonts w:ascii="宋体" w:eastAsia="宋体" w:hAnsi="宋体"/>
                <w:color w:val="000000"/>
                <w:sz w:val="20"/>
                <w:szCs w:val="20"/>
              </w:rPr>
            </w:pPr>
            <w:r>
              <w:rPr>
                <w:rFonts w:ascii="宋体" w:eastAsia="宋体" w:hAnsi="宋体"/>
                <w:color w:val="000000"/>
                <w:sz w:val="20"/>
                <w:szCs w:val="20"/>
              </w:rPr>
              <w:t>v1.0</w:t>
            </w:r>
          </w:p>
        </w:tc>
        <w:tc>
          <w:tcPr>
            <w:tcW w:w="4500" w:type="dxa"/>
            <w:tcBorders>
              <w:top w:val="single" w:sz="8" w:space="0" w:color="000000"/>
              <w:left w:val="single" w:sz="8" w:space="0" w:color="000000"/>
              <w:bottom w:val="single" w:sz="8" w:space="0" w:color="000000"/>
              <w:right w:val="single" w:sz="8" w:space="0" w:color="000000"/>
            </w:tcBorders>
          </w:tcPr>
          <w:p w14:paraId="5D56DD64" w14:textId="77777777" w:rsidR="00D92822" w:rsidRDefault="00000000">
            <w:pPr>
              <w:snapToGrid w:val="0"/>
              <w:spacing w:line="360" w:lineRule="auto"/>
              <w:ind w:left="454" w:hanging="454"/>
              <w:jc w:val="center"/>
              <w:rPr>
                <w:rFonts w:ascii="宋体" w:eastAsia="宋体" w:hAnsi="宋体"/>
                <w:color w:val="000000"/>
                <w:sz w:val="20"/>
                <w:szCs w:val="20"/>
              </w:rPr>
            </w:pPr>
            <w:r>
              <w:rPr>
                <w:rFonts w:ascii="宋体" w:eastAsia="宋体" w:hAnsi="宋体"/>
                <w:color w:val="000000"/>
                <w:sz w:val="20"/>
                <w:szCs w:val="20"/>
              </w:rPr>
              <w:t>基本需求说明，包含高保真原型</w:t>
            </w:r>
          </w:p>
        </w:tc>
        <w:tc>
          <w:tcPr>
            <w:tcW w:w="1425" w:type="dxa"/>
            <w:tcBorders>
              <w:top w:val="single" w:sz="8" w:space="0" w:color="000000"/>
              <w:left w:val="single" w:sz="8" w:space="0" w:color="000000"/>
              <w:bottom w:val="single" w:sz="8" w:space="0" w:color="000000"/>
              <w:right w:val="single" w:sz="8" w:space="0" w:color="000000"/>
            </w:tcBorders>
          </w:tcPr>
          <w:p w14:paraId="68782981" w14:textId="77777777" w:rsidR="00D92822" w:rsidRDefault="00000000">
            <w:pPr>
              <w:snapToGrid w:val="0"/>
              <w:spacing w:line="360" w:lineRule="auto"/>
              <w:ind w:left="454" w:hanging="454"/>
              <w:jc w:val="center"/>
              <w:rPr>
                <w:rFonts w:ascii="宋体" w:eastAsia="宋体" w:hAnsi="宋体"/>
                <w:color w:val="000000"/>
                <w:sz w:val="20"/>
                <w:szCs w:val="20"/>
              </w:rPr>
            </w:pPr>
            <w:r>
              <w:rPr>
                <w:rFonts w:ascii="宋体" w:eastAsia="宋体" w:hAnsi="宋体"/>
                <w:color w:val="000000"/>
                <w:sz w:val="20"/>
                <w:szCs w:val="20"/>
              </w:rPr>
              <w:t>易可、张启航</w:t>
            </w:r>
          </w:p>
        </w:tc>
      </w:tr>
      <w:tr w:rsidR="00D92822" w14:paraId="476798C2"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1531D98D" w14:textId="77777777" w:rsidR="00D92822" w:rsidRDefault="00000000">
            <w:pPr>
              <w:snapToGrid w:val="0"/>
              <w:spacing w:line="360" w:lineRule="auto"/>
              <w:ind w:left="454" w:hanging="454"/>
              <w:rPr>
                <w:rFonts w:ascii="宋体" w:eastAsia="宋体" w:hAnsi="宋体"/>
                <w:color w:val="000000"/>
                <w:sz w:val="20"/>
                <w:szCs w:val="20"/>
              </w:rPr>
            </w:pPr>
            <w:r>
              <w:rPr>
                <w:rFonts w:ascii="宋体" w:eastAsia="宋体" w:hAnsi="宋体"/>
                <w:color w:val="000000"/>
                <w:sz w:val="20"/>
                <w:szCs w:val="20"/>
              </w:rPr>
              <w:t>2022/3/08</w:t>
            </w:r>
          </w:p>
        </w:tc>
        <w:tc>
          <w:tcPr>
            <w:tcW w:w="1230" w:type="dxa"/>
            <w:tcBorders>
              <w:top w:val="single" w:sz="8" w:space="0" w:color="000000"/>
              <w:left w:val="single" w:sz="8" w:space="0" w:color="000000"/>
              <w:bottom w:val="single" w:sz="8" w:space="0" w:color="000000"/>
              <w:right w:val="single" w:sz="8" w:space="0" w:color="000000"/>
            </w:tcBorders>
          </w:tcPr>
          <w:p w14:paraId="3473AB6C" w14:textId="77777777" w:rsidR="00D92822" w:rsidRDefault="00000000">
            <w:pPr>
              <w:snapToGrid w:val="0"/>
              <w:spacing w:line="360" w:lineRule="auto"/>
              <w:ind w:left="454" w:hanging="454"/>
              <w:jc w:val="center"/>
              <w:rPr>
                <w:rFonts w:ascii="宋体" w:eastAsia="宋体" w:hAnsi="宋体"/>
                <w:color w:val="000000"/>
                <w:sz w:val="20"/>
                <w:szCs w:val="20"/>
              </w:rPr>
            </w:pPr>
            <w:r>
              <w:rPr>
                <w:rFonts w:ascii="宋体" w:eastAsia="宋体" w:hAnsi="宋体"/>
                <w:color w:val="000000"/>
                <w:sz w:val="20"/>
                <w:szCs w:val="20"/>
              </w:rPr>
              <w:t>v2.0</w:t>
            </w:r>
          </w:p>
        </w:tc>
        <w:tc>
          <w:tcPr>
            <w:tcW w:w="4500" w:type="dxa"/>
            <w:tcBorders>
              <w:top w:val="single" w:sz="8" w:space="0" w:color="000000"/>
              <w:left w:val="single" w:sz="8" w:space="0" w:color="000000"/>
              <w:bottom w:val="single" w:sz="8" w:space="0" w:color="000000"/>
              <w:right w:val="single" w:sz="8" w:space="0" w:color="000000"/>
            </w:tcBorders>
          </w:tcPr>
          <w:p w14:paraId="548426B9" w14:textId="77777777" w:rsidR="00D92822" w:rsidRDefault="00000000">
            <w:pPr>
              <w:snapToGrid w:val="0"/>
              <w:spacing w:line="360" w:lineRule="auto"/>
              <w:ind w:left="454" w:hanging="454"/>
              <w:jc w:val="center"/>
              <w:rPr>
                <w:rFonts w:ascii="宋体" w:eastAsia="宋体" w:hAnsi="宋体"/>
                <w:color w:val="000000"/>
                <w:sz w:val="20"/>
                <w:szCs w:val="20"/>
              </w:rPr>
            </w:pPr>
            <w:r>
              <w:rPr>
                <w:rFonts w:ascii="宋体" w:eastAsia="宋体" w:hAnsi="宋体"/>
                <w:color w:val="000000"/>
                <w:sz w:val="20"/>
                <w:szCs w:val="20"/>
              </w:rPr>
              <w:t>细化需求说明</w:t>
            </w:r>
          </w:p>
        </w:tc>
        <w:tc>
          <w:tcPr>
            <w:tcW w:w="1425" w:type="dxa"/>
            <w:tcBorders>
              <w:top w:val="single" w:sz="8" w:space="0" w:color="000000"/>
              <w:left w:val="single" w:sz="8" w:space="0" w:color="000000"/>
              <w:bottom w:val="single" w:sz="8" w:space="0" w:color="000000"/>
              <w:right w:val="single" w:sz="8" w:space="0" w:color="000000"/>
            </w:tcBorders>
          </w:tcPr>
          <w:p w14:paraId="6CCE74E6" w14:textId="77777777" w:rsidR="00D92822" w:rsidRDefault="00000000">
            <w:pPr>
              <w:snapToGrid w:val="0"/>
              <w:spacing w:line="360" w:lineRule="auto"/>
              <w:ind w:left="454" w:hanging="454"/>
              <w:jc w:val="center"/>
              <w:rPr>
                <w:rFonts w:ascii="宋体" w:eastAsia="宋体" w:hAnsi="宋体"/>
                <w:color w:val="000000"/>
                <w:sz w:val="20"/>
                <w:szCs w:val="20"/>
              </w:rPr>
            </w:pPr>
            <w:r>
              <w:rPr>
                <w:rFonts w:ascii="宋体" w:eastAsia="宋体" w:hAnsi="宋体"/>
                <w:color w:val="000000"/>
                <w:sz w:val="20"/>
                <w:szCs w:val="20"/>
              </w:rPr>
              <w:t>易可、张启航</w:t>
            </w:r>
          </w:p>
        </w:tc>
      </w:tr>
      <w:tr w:rsidR="00D92822" w14:paraId="41B8D680"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6C5C3865" w14:textId="77777777" w:rsidR="00D92822" w:rsidRDefault="00000000">
            <w:pPr>
              <w:snapToGrid w:val="0"/>
              <w:spacing w:line="360" w:lineRule="auto"/>
              <w:ind w:left="454" w:hanging="454"/>
              <w:jc w:val="center"/>
              <w:rPr>
                <w:rFonts w:ascii="宋体" w:eastAsia="宋体" w:hAnsi="宋体"/>
                <w:color w:val="000000"/>
                <w:sz w:val="20"/>
                <w:szCs w:val="20"/>
              </w:rPr>
            </w:pPr>
            <w:r>
              <w:rPr>
                <w:rFonts w:ascii="宋体" w:eastAsia="宋体" w:hAnsi="宋体"/>
                <w:color w:val="000000"/>
                <w:sz w:val="20"/>
                <w:szCs w:val="20"/>
              </w:rPr>
              <w:t>2022/3/12</w:t>
            </w:r>
          </w:p>
        </w:tc>
        <w:tc>
          <w:tcPr>
            <w:tcW w:w="1230" w:type="dxa"/>
            <w:tcBorders>
              <w:top w:val="single" w:sz="8" w:space="0" w:color="000000"/>
              <w:left w:val="single" w:sz="8" w:space="0" w:color="000000"/>
              <w:bottom w:val="single" w:sz="8" w:space="0" w:color="000000"/>
              <w:right w:val="single" w:sz="8" w:space="0" w:color="000000"/>
            </w:tcBorders>
          </w:tcPr>
          <w:p w14:paraId="28EC6671" w14:textId="77777777" w:rsidR="00D92822" w:rsidRDefault="00000000">
            <w:pPr>
              <w:snapToGrid w:val="0"/>
              <w:spacing w:line="360" w:lineRule="auto"/>
              <w:ind w:left="454" w:hanging="454"/>
              <w:jc w:val="center"/>
              <w:rPr>
                <w:rFonts w:ascii="宋体" w:eastAsia="宋体" w:hAnsi="宋体"/>
                <w:color w:val="000000"/>
                <w:sz w:val="20"/>
                <w:szCs w:val="20"/>
              </w:rPr>
            </w:pPr>
            <w:r>
              <w:rPr>
                <w:rFonts w:ascii="宋体" w:eastAsia="宋体" w:hAnsi="宋体"/>
                <w:color w:val="000000"/>
                <w:sz w:val="20"/>
                <w:szCs w:val="20"/>
              </w:rPr>
              <w:t>v3.0</w:t>
            </w:r>
          </w:p>
        </w:tc>
        <w:tc>
          <w:tcPr>
            <w:tcW w:w="4500" w:type="dxa"/>
            <w:tcBorders>
              <w:top w:val="single" w:sz="8" w:space="0" w:color="000000"/>
              <w:left w:val="single" w:sz="8" w:space="0" w:color="000000"/>
              <w:bottom w:val="single" w:sz="8" w:space="0" w:color="000000"/>
              <w:right w:val="single" w:sz="8" w:space="0" w:color="000000"/>
            </w:tcBorders>
          </w:tcPr>
          <w:p w14:paraId="1022B853" w14:textId="77777777" w:rsidR="00D92822" w:rsidRDefault="00000000">
            <w:pPr>
              <w:snapToGrid w:val="0"/>
              <w:spacing w:line="360" w:lineRule="auto"/>
              <w:ind w:left="454" w:hanging="454"/>
              <w:jc w:val="center"/>
              <w:rPr>
                <w:rFonts w:ascii="宋体" w:eastAsia="宋体" w:hAnsi="宋体"/>
                <w:color w:val="000000"/>
                <w:sz w:val="20"/>
                <w:szCs w:val="20"/>
              </w:rPr>
            </w:pPr>
            <w:r>
              <w:rPr>
                <w:rFonts w:ascii="宋体" w:eastAsia="宋体" w:hAnsi="宋体"/>
                <w:color w:val="000000"/>
                <w:sz w:val="20"/>
                <w:szCs w:val="20"/>
              </w:rPr>
              <w:t>完善需求文档</w:t>
            </w:r>
          </w:p>
        </w:tc>
        <w:tc>
          <w:tcPr>
            <w:tcW w:w="1425" w:type="dxa"/>
            <w:tcBorders>
              <w:top w:val="single" w:sz="8" w:space="0" w:color="000000"/>
              <w:left w:val="single" w:sz="8" w:space="0" w:color="000000"/>
              <w:bottom w:val="single" w:sz="8" w:space="0" w:color="000000"/>
              <w:right w:val="single" w:sz="8" w:space="0" w:color="000000"/>
            </w:tcBorders>
          </w:tcPr>
          <w:p w14:paraId="1F05EF44" w14:textId="77777777" w:rsidR="00D92822" w:rsidRDefault="00000000">
            <w:pPr>
              <w:snapToGrid w:val="0"/>
              <w:spacing w:line="360" w:lineRule="auto"/>
              <w:ind w:left="454" w:hanging="454"/>
              <w:jc w:val="center"/>
              <w:rPr>
                <w:rFonts w:ascii="宋体" w:eastAsia="宋体" w:hAnsi="宋体"/>
                <w:color w:val="000000"/>
                <w:sz w:val="20"/>
                <w:szCs w:val="20"/>
              </w:rPr>
            </w:pPr>
            <w:r>
              <w:rPr>
                <w:rFonts w:ascii="宋体" w:eastAsia="宋体" w:hAnsi="宋体"/>
                <w:color w:val="000000"/>
                <w:sz w:val="20"/>
                <w:szCs w:val="20"/>
              </w:rPr>
              <w:t>易可、张启航</w:t>
            </w:r>
          </w:p>
        </w:tc>
      </w:tr>
      <w:tr w:rsidR="00D92822" w14:paraId="3069DB52"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6B09BB52"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tcPr>
          <w:p w14:paraId="6F643C49"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tcPr>
          <w:p w14:paraId="7369B454"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tcPr>
          <w:p w14:paraId="3937E570"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5CF91B54"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680FA643"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tcPr>
          <w:p w14:paraId="3B6A5180"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tcPr>
          <w:p w14:paraId="78C56A52"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tcPr>
          <w:p w14:paraId="488CCF4A"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7A3E9DD3"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5B9A505D"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tcPr>
          <w:p w14:paraId="4A09DA60"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tcPr>
          <w:p w14:paraId="770B5F80"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tcPr>
          <w:p w14:paraId="0A5BAE69"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19213F15"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4F39A3E2"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tcPr>
          <w:p w14:paraId="7150F53B"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tcPr>
          <w:p w14:paraId="49DCDA5C"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tcPr>
          <w:p w14:paraId="38B1D410"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30FA4952"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2B7DD73B"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tcPr>
          <w:p w14:paraId="15B6BAAB"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tcPr>
          <w:p w14:paraId="1E23E97F"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tcPr>
          <w:p w14:paraId="62C16987"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736B59F5"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0CDB8A23"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tcPr>
          <w:p w14:paraId="5D4F0ECB"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tcPr>
          <w:p w14:paraId="3CF776C9"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tcPr>
          <w:p w14:paraId="7C94CC37"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614AE80A"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7866EF22"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tcPr>
          <w:p w14:paraId="1FF0D12E"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tcPr>
          <w:p w14:paraId="7495A5DA"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tcPr>
          <w:p w14:paraId="2C089BBA"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3DCCF2A1"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11B4ADB0"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tcPr>
          <w:p w14:paraId="5B77FB8C"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tcPr>
          <w:p w14:paraId="24FA160F"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tcPr>
          <w:p w14:paraId="292CFC04"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64173666"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7A84E7C5"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tcPr>
          <w:p w14:paraId="57BC763D"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tcPr>
          <w:p w14:paraId="7410DDCB"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tcPr>
          <w:p w14:paraId="4619BA91"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2D7AF560"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698ECC35"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tcPr>
          <w:p w14:paraId="263CEF56"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tcPr>
          <w:p w14:paraId="0AB6872B"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tcPr>
          <w:p w14:paraId="176C36B1"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1497186F"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61242BE1"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tcPr>
          <w:p w14:paraId="43B445EF"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tcPr>
          <w:p w14:paraId="75EBAA94"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tcPr>
          <w:p w14:paraId="6CFBD7EA"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11AA42F0"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03910783"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tcPr>
          <w:p w14:paraId="6DD9CE01"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tcPr>
          <w:p w14:paraId="57C0FD04"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tcPr>
          <w:p w14:paraId="21B757A6"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59A871FE" w14:textId="77777777">
        <w:trPr>
          <w:trHeight w:val="480"/>
        </w:trPr>
        <w:tc>
          <w:tcPr>
            <w:tcW w:w="1290" w:type="dxa"/>
            <w:tcBorders>
              <w:top w:val="single" w:sz="8" w:space="0" w:color="000000"/>
              <w:left w:val="single" w:sz="8" w:space="0" w:color="000000"/>
              <w:bottom w:val="single" w:sz="8" w:space="0" w:color="000000"/>
              <w:right w:val="single" w:sz="8" w:space="0" w:color="000000"/>
            </w:tcBorders>
          </w:tcPr>
          <w:p w14:paraId="4BD6BD8A"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tcPr>
          <w:p w14:paraId="0832347F"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tcPr>
          <w:p w14:paraId="0914AC0E"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tcPr>
          <w:p w14:paraId="7919463C"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1C2DB0E4"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bottom"/>
          </w:tcPr>
          <w:p w14:paraId="2E2A0367"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vAlign w:val="bottom"/>
          </w:tcPr>
          <w:p w14:paraId="1CD15000"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vAlign w:val="center"/>
          </w:tcPr>
          <w:p w14:paraId="24F6D1B7"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vAlign w:val="bottom"/>
          </w:tcPr>
          <w:p w14:paraId="2BD8186C"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052333CF"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bottom"/>
          </w:tcPr>
          <w:p w14:paraId="1FE7E383"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vAlign w:val="bottom"/>
          </w:tcPr>
          <w:p w14:paraId="1E0FD369"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vAlign w:val="center"/>
          </w:tcPr>
          <w:p w14:paraId="602E2D2C"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vAlign w:val="bottom"/>
          </w:tcPr>
          <w:p w14:paraId="6687DC81"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7EA16B4D"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bottom"/>
          </w:tcPr>
          <w:p w14:paraId="328731BD"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vAlign w:val="bottom"/>
          </w:tcPr>
          <w:p w14:paraId="078BF994"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vAlign w:val="center"/>
          </w:tcPr>
          <w:p w14:paraId="1FF2550B"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vAlign w:val="bottom"/>
          </w:tcPr>
          <w:p w14:paraId="2EB55C44"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1D73AABA"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bottom"/>
          </w:tcPr>
          <w:p w14:paraId="119E5792"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vAlign w:val="bottom"/>
          </w:tcPr>
          <w:p w14:paraId="0292336A"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vAlign w:val="center"/>
          </w:tcPr>
          <w:p w14:paraId="3DCB25E7"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vAlign w:val="bottom"/>
          </w:tcPr>
          <w:p w14:paraId="3579D1D5"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18BD5A19"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bottom"/>
          </w:tcPr>
          <w:p w14:paraId="79696CF2"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vAlign w:val="bottom"/>
          </w:tcPr>
          <w:p w14:paraId="5C8575C6"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vAlign w:val="center"/>
          </w:tcPr>
          <w:p w14:paraId="0704227F"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vAlign w:val="bottom"/>
          </w:tcPr>
          <w:p w14:paraId="44AC1563"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1783741E"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bottom"/>
          </w:tcPr>
          <w:p w14:paraId="33363079"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vAlign w:val="bottom"/>
          </w:tcPr>
          <w:p w14:paraId="40EE5F0F"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vAlign w:val="center"/>
          </w:tcPr>
          <w:p w14:paraId="13C198C5"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vAlign w:val="bottom"/>
          </w:tcPr>
          <w:p w14:paraId="050E7AA3"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6F2C1616"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bottom"/>
          </w:tcPr>
          <w:p w14:paraId="290A5F84"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vAlign w:val="bottom"/>
          </w:tcPr>
          <w:p w14:paraId="0DFF22C6"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vAlign w:val="center"/>
          </w:tcPr>
          <w:p w14:paraId="0FE5B4EA"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vAlign w:val="bottom"/>
          </w:tcPr>
          <w:p w14:paraId="7A5A2436"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5A401B1F"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bottom"/>
          </w:tcPr>
          <w:p w14:paraId="09584E8B"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vAlign w:val="bottom"/>
          </w:tcPr>
          <w:p w14:paraId="1BC9EA6A"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vAlign w:val="center"/>
          </w:tcPr>
          <w:p w14:paraId="2C3295AA"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vAlign w:val="bottom"/>
          </w:tcPr>
          <w:p w14:paraId="2BA4543B"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5A17789C"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bottom"/>
          </w:tcPr>
          <w:p w14:paraId="685D5D3C"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vAlign w:val="bottom"/>
          </w:tcPr>
          <w:p w14:paraId="60CEB2FE"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vAlign w:val="center"/>
          </w:tcPr>
          <w:p w14:paraId="74B59F33"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vAlign w:val="bottom"/>
          </w:tcPr>
          <w:p w14:paraId="76A95B10" w14:textId="77777777" w:rsidR="00D92822" w:rsidRDefault="00D92822">
            <w:pPr>
              <w:snapToGrid w:val="0"/>
              <w:spacing w:line="360" w:lineRule="auto"/>
              <w:ind w:left="454" w:hanging="454"/>
              <w:jc w:val="center"/>
              <w:rPr>
                <w:rFonts w:ascii="宋体" w:eastAsia="宋体" w:hAnsi="宋体"/>
                <w:color w:val="000000"/>
                <w:sz w:val="20"/>
                <w:szCs w:val="20"/>
              </w:rPr>
            </w:pPr>
          </w:p>
        </w:tc>
      </w:tr>
      <w:tr w:rsidR="00D92822" w14:paraId="258A7C75"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bottom"/>
          </w:tcPr>
          <w:p w14:paraId="517AE5FE"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230" w:type="dxa"/>
            <w:tcBorders>
              <w:top w:val="single" w:sz="8" w:space="0" w:color="000000"/>
              <w:left w:val="single" w:sz="8" w:space="0" w:color="000000"/>
              <w:bottom w:val="single" w:sz="8" w:space="0" w:color="000000"/>
              <w:right w:val="single" w:sz="8" w:space="0" w:color="000000"/>
            </w:tcBorders>
            <w:vAlign w:val="bottom"/>
          </w:tcPr>
          <w:p w14:paraId="72D61BA2"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4500" w:type="dxa"/>
            <w:tcBorders>
              <w:top w:val="single" w:sz="8" w:space="0" w:color="000000"/>
              <w:left w:val="single" w:sz="8" w:space="0" w:color="000000"/>
              <w:bottom w:val="single" w:sz="8" w:space="0" w:color="000000"/>
              <w:right w:val="single" w:sz="8" w:space="0" w:color="000000"/>
            </w:tcBorders>
            <w:vAlign w:val="center"/>
          </w:tcPr>
          <w:p w14:paraId="1AEF184E" w14:textId="77777777" w:rsidR="00D92822" w:rsidRDefault="00D92822">
            <w:pPr>
              <w:snapToGrid w:val="0"/>
              <w:spacing w:line="360" w:lineRule="auto"/>
              <w:ind w:left="454" w:hanging="454"/>
              <w:jc w:val="center"/>
              <w:rPr>
                <w:rFonts w:ascii="宋体" w:eastAsia="宋体" w:hAnsi="宋体"/>
                <w:color w:val="000000"/>
                <w:sz w:val="20"/>
                <w:szCs w:val="20"/>
              </w:rPr>
            </w:pPr>
          </w:p>
        </w:tc>
        <w:tc>
          <w:tcPr>
            <w:tcW w:w="1425" w:type="dxa"/>
            <w:tcBorders>
              <w:top w:val="single" w:sz="8" w:space="0" w:color="000000"/>
              <w:left w:val="single" w:sz="8" w:space="0" w:color="000000"/>
              <w:bottom w:val="single" w:sz="8" w:space="0" w:color="000000"/>
              <w:right w:val="single" w:sz="8" w:space="0" w:color="000000"/>
            </w:tcBorders>
            <w:vAlign w:val="bottom"/>
          </w:tcPr>
          <w:p w14:paraId="618424F4" w14:textId="77777777" w:rsidR="00D92822" w:rsidRDefault="00D92822">
            <w:pPr>
              <w:snapToGrid w:val="0"/>
              <w:spacing w:line="360" w:lineRule="auto"/>
              <w:ind w:left="454" w:hanging="454"/>
              <w:jc w:val="center"/>
              <w:rPr>
                <w:rFonts w:ascii="宋体" w:eastAsia="宋体" w:hAnsi="宋体"/>
                <w:color w:val="000000"/>
                <w:sz w:val="20"/>
                <w:szCs w:val="20"/>
              </w:rPr>
            </w:pPr>
          </w:p>
        </w:tc>
      </w:tr>
    </w:tbl>
    <w:p w14:paraId="4CD569D9" w14:textId="77777777" w:rsidR="00D92822" w:rsidRDefault="00000000">
      <w:pPr>
        <w:snapToGrid w:val="0"/>
        <w:spacing w:before="120" w:after="120"/>
        <w:ind w:left="454" w:hanging="454"/>
        <w:jc w:val="center"/>
        <w:rPr>
          <w:rFonts w:ascii="宋体" w:eastAsia="宋体" w:hAnsi="宋体"/>
          <w:color w:val="000000"/>
          <w:sz w:val="32"/>
          <w:szCs w:val="32"/>
        </w:rPr>
      </w:pPr>
      <w:r>
        <w:rPr>
          <w:rFonts w:ascii="宋体" w:eastAsia="宋体" w:hAnsi="宋体"/>
          <w:color w:val="000000"/>
          <w:sz w:val="32"/>
          <w:szCs w:val="32"/>
        </w:rPr>
        <w:t>目</w:t>
      </w:r>
      <w:r>
        <w:rPr>
          <w:rFonts w:ascii="Calibri" w:eastAsia="Calibri" w:hAnsi="Calibri"/>
          <w:color w:val="000000"/>
          <w:sz w:val="32"/>
          <w:szCs w:val="32"/>
        </w:rPr>
        <w:t xml:space="preserve"> </w:t>
      </w:r>
      <w:r>
        <w:rPr>
          <w:rFonts w:ascii="宋体" w:eastAsia="宋体" w:hAnsi="宋体"/>
          <w:color w:val="000000"/>
          <w:sz w:val="32"/>
          <w:szCs w:val="32"/>
        </w:rPr>
        <w:t>录</w:t>
      </w:r>
    </w:p>
    <w:p w14:paraId="324A7F67" w14:textId="77777777" w:rsidR="00D92822" w:rsidRDefault="00D92822">
      <w:pPr>
        <w:snapToGrid w:val="0"/>
        <w:spacing w:before="120" w:after="120"/>
        <w:ind w:left="454" w:hanging="454"/>
        <w:jc w:val="left"/>
        <w:rPr>
          <w:rFonts w:ascii="Calibri" w:eastAsia="Calibri" w:hAnsi="Calibri"/>
          <w:color w:val="000000"/>
          <w:sz w:val="20"/>
          <w:szCs w:val="20"/>
        </w:rPr>
      </w:pPr>
    </w:p>
    <w:p w14:paraId="6F065686"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1.1.</w:t>
      </w:r>
      <w:r>
        <w:rPr>
          <w:rFonts w:ascii="Calibri" w:eastAsia="Calibri" w:hAnsi="Calibri"/>
          <w:color w:val="000000"/>
          <w:sz w:val="20"/>
          <w:szCs w:val="20"/>
        </w:rPr>
        <w:tab/>
      </w:r>
      <w:r>
        <w:rPr>
          <w:rFonts w:ascii="宋体" w:eastAsia="宋体" w:hAnsi="宋体"/>
          <w:color w:val="0000FF"/>
          <w:sz w:val="20"/>
          <w:szCs w:val="20"/>
        </w:rPr>
        <w:t>编制目的</w:t>
      </w:r>
      <w:r>
        <w:rPr>
          <w:rFonts w:ascii="Calibri" w:eastAsia="Calibri" w:hAnsi="Calibri"/>
          <w:color w:val="000000"/>
          <w:sz w:val="20"/>
          <w:szCs w:val="20"/>
        </w:rPr>
        <w:tab/>
      </w:r>
    </w:p>
    <w:p w14:paraId="61325727"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1.2.</w:t>
      </w:r>
      <w:r>
        <w:rPr>
          <w:rFonts w:ascii="Calibri" w:eastAsia="Calibri" w:hAnsi="Calibri"/>
          <w:color w:val="000000"/>
          <w:sz w:val="20"/>
          <w:szCs w:val="20"/>
        </w:rPr>
        <w:tab/>
      </w:r>
      <w:r>
        <w:rPr>
          <w:rFonts w:ascii="宋体" w:eastAsia="宋体" w:hAnsi="宋体"/>
          <w:color w:val="0000FF"/>
          <w:sz w:val="20"/>
          <w:szCs w:val="20"/>
        </w:rPr>
        <w:t>范围</w:t>
      </w:r>
      <w:r>
        <w:rPr>
          <w:rFonts w:ascii="Calibri" w:eastAsia="Calibri" w:hAnsi="Calibri"/>
          <w:color w:val="000000"/>
          <w:sz w:val="20"/>
          <w:szCs w:val="20"/>
        </w:rPr>
        <w:tab/>
      </w:r>
    </w:p>
    <w:p w14:paraId="63465266"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1.3.</w:t>
      </w:r>
      <w:r>
        <w:rPr>
          <w:rFonts w:ascii="Calibri" w:eastAsia="Calibri" w:hAnsi="Calibri"/>
          <w:color w:val="000000"/>
          <w:sz w:val="20"/>
          <w:szCs w:val="20"/>
        </w:rPr>
        <w:tab/>
      </w:r>
      <w:r>
        <w:rPr>
          <w:rFonts w:ascii="宋体" w:eastAsia="宋体" w:hAnsi="宋体"/>
          <w:color w:val="0000FF"/>
          <w:sz w:val="20"/>
          <w:szCs w:val="20"/>
        </w:rPr>
        <w:t>预期的读者和阅读建议</w:t>
      </w:r>
      <w:r>
        <w:rPr>
          <w:rFonts w:ascii="Calibri" w:eastAsia="Calibri" w:hAnsi="Calibri"/>
          <w:color w:val="000000"/>
          <w:sz w:val="20"/>
          <w:szCs w:val="20"/>
        </w:rPr>
        <w:tab/>
      </w:r>
    </w:p>
    <w:p w14:paraId="1BD40E17"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1.4.</w:t>
      </w:r>
      <w:r>
        <w:rPr>
          <w:rFonts w:ascii="Calibri" w:eastAsia="Calibri" w:hAnsi="Calibri"/>
          <w:color w:val="000000"/>
          <w:sz w:val="20"/>
          <w:szCs w:val="20"/>
        </w:rPr>
        <w:tab/>
      </w:r>
      <w:r>
        <w:rPr>
          <w:rFonts w:ascii="宋体" w:eastAsia="宋体" w:hAnsi="宋体"/>
          <w:color w:val="0000FF"/>
          <w:sz w:val="20"/>
          <w:szCs w:val="20"/>
        </w:rPr>
        <w:t>术语和缩略语</w:t>
      </w:r>
      <w:r>
        <w:rPr>
          <w:rFonts w:ascii="Calibri" w:eastAsia="Calibri" w:hAnsi="Calibri"/>
          <w:color w:val="000000"/>
          <w:sz w:val="20"/>
          <w:szCs w:val="20"/>
        </w:rPr>
        <w:tab/>
      </w:r>
    </w:p>
    <w:p w14:paraId="312D4593"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1.5.</w:t>
      </w:r>
      <w:r>
        <w:rPr>
          <w:rFonts w:ascii="Calibri" w:eastAsia="Calibri" w:hAnsi="Calibri"/>
          <w:color w:val="000000"/>
          <w:sz w:val="20"/>
          <w:szCs w:val="20"/>
        </w:rPr>
        <w:tab/>
      </w:r>
      <w:r>
        <w:rPr>
          <w:rFonts w:ascii="宋体" w:eastAsia="宋体" w:hAnsi="宋体"/>
          <w:color w:val="0000FF"/>
          <w:sz w:val="20"/>
          <w:szCs w:val="20"/>
        </w:rPr>
        <w:t>文档约定</w:t>
      </w:r>
      <w:r>
        <w:rPr>
          <w:rFonts w:ascii="Calibri" w:eastAsia="Calibri" w:hAnsi="Calibri"/>
          <w:color w:val="000000"/>
          <w:sz w:val="20"/>
          <w:szCs w:val="20"/>
        </w:rPr>
        <w:tab/>
      </w:r>
    </w:p>
    <w:p w14:paraId="30D2DB3D"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1.6.</w:t>
      </w:r>
      <w:r>
        <w:rPr>
          <w:rFonts w:ascii="Calibri" w:eastAsia="Calibri" w:hAnsi="Calibri"/>
          <w:color w:val="000000"/>
          <w:sz w:val="20"/>
          <w:szCs w:val="20"/>
        </w:rPr>
        <w:tab/>
      </w:r>
      <w:r>
        <w:rPr>
          <w:rFonts w:ascii="宋体" w:eastAsia="宋体" w:hAnsi="宋体"/>
          <w:color w:val="0000FF"/>
          <w:sz w:val="20"/>
          <w:szCs w:val="20"/>
        </w:rPr>
        <w:t>参考文件</w:t>
      </w:r>
      <w:r>
        <w:rPr>
          <w:rFonts w:ascii="Calibri" w:eastAsia="Calibri" w:hAnsi="Calibri"/>
          <w:color w:val="000000"/>
          <w:sz w:val="20"/>
          <w:szCs w:val="20"/>
        </w:rPr>
        <w:tab/>
      </w:r>
    </w:p>
    <w:p w14:paraId="24318DE6" w14:textId="77777777" w:rsidR="00D92822" w:rsidRDefault="00000000">
      <w:pPr>
        <w:snapToGrid w:val="0"/>
        <w:spacing w:before="120" w:after="120"/>
        <w:ind w:left="454" w:hanging="454"/>
        <w:jc w:val="left"/>
        <w:rPr>
          <w:rFonts w:ascii="Calibri" w:eastAsia="Calibri" w:hAnsi="Calibri"/>
          <w:color w:val="000000"/>
          <w:sz w:val="20"/>
          <w:szCs w:val="20"/>
        </w:rPr>
      </w:pPr>
      <w:r>
        <w:rPr>
          <w:rFonts w:ascii="Calibri" w:eastAsia="Calibri" w:hAnsi="Calibri"/>
          <w:color w:val="0000FF"/>
          <w:sz w:val="20"/>
          <w:szCs w:val="20"/>
        </w:rPr>
        <w:t>2.</w:t>
      </w:r>
      <w:r>
        <w:rPr>
          <w:rFonts w:ascii="Calibri" w:eastAsia="Calibri" w:hAnsi="Calibri"/>
          <w:color w:val="000000"/>
          <w:sz w:val="20"/>
          <w:szCs w:val="20"/>
        </w:rPr>
        <w:tab/>
      </w:r>
      <w:r>
        <w:rPr>
          <w:rFonts w:ascii="宋体" w:eastAsia="宋体" w:hAnsi="宋体"/>
          <w:color w:val="0000FF"/>
          <w:sz w:val="20"/>
          <w:szCs w:val="20"/>
        </w:rPr>
        <w:t>项目概述</w:t>
      </w:r>
      <w:r>
        <w:rPr>
          <w:rFonts w:ascii="Calibri" w:eastAsia="Calibri" w:hAnsi="Calibri"/>
          <w:color w:val="000000"/>
          <w:sz w:val="20"/>
          <w:szCs w:val="20"/>
        </w:rPr>
        <w:tab/>
      </w:r>
    </w:p>
    <w:p w14:paraId="1C1D891F"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2.1.</w:t>
      </w:r>
      <w:r>
        <w:rPr>
          <w:rFonts w:ascii="Calibri" w:eastAsia="Calibri" w:hAnsi="Calibri"/>
          <w:color w:val="000000"/>
          <w:sz w:val="20"/>
          <w:szCs w:val="20"/>
        </w:rPr>
        <w:tab/>
      </w:r>
      <w:r>
        <w:rPr>
          <w:rFonts w:ascii="宋体" w:eastAsia="宋体" w:hAnsi="宋体"/>
          <w:color w:val="0000FF"/>
          <w:sz w:val="20"/>
          <w:szCs w:val="20"/>
        </w:rPr>
        <w:t>目标</w:t>
      </w:r>
      <w:r>
        <w:rPr>
          <w:rFonts w:ascii="Calibri" w:eastAsia="Calibri" w:hAnsi="Calibri"/>
          <w:color w:val="000000"/>
          <w:sz w:val="20"/>
          <w:szCs w:val="20"/>
        </w:rPr>
        <w:tab/>
      </w:r>
    </w:p>
    <w:p w14:paraId="34223890"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lastRenderedPageBreak/>
        <w:t>2.2.</w:t>
      </w:r>
      <w:r>
        <w:rPr>
          <w:rFonts w:ascii="Calibri" w:eastAsia="Calibri" w:hAnsi="Calibri"/>
          <w:color w:val="000000"/>
          <w:sz w:val="20"/>
          <w:szCs w:val="20"/>
        </w:rPr>
        <w:tab/>
      </w:r>
      <w:r>
        <w:rPr>
          <w:rFonts w:ascii="宋体" w:eastAsia="宋体" w:hAnsi="宋体"/>
          <w:color w:val="0000FF"/>
          <w:sz w:val="20"/>
          <w:szCs w:val="20"/>
        </w:rPr>
        <w:t>范围</w:t>
      </w:r>
      <w:r>
        <w:rPr>
          <w:rFonts w:ascii="Calibri" w:eastAsia="Calibri" w:hAnsi="Calibri"/>
          <w:color w:val="000000"/>
          <w:sz w:val="20"/>
          <w:szCs w:val="20"/>
        </w:rPr>
        <w:tab/>
      </w:r>
    </w:p>
    <w:p w14:paraId="1FE0BF09"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2.3.</w:t>
      </w:r>
      <w:r>
        <w:rPr>
          <w:rFonts w:ascii="Calibri" w:eastAsia="Calibri" w:hAnsi="Calibri"/>
          <w:color w:val="000000"/>
          <w:sz w:val="20"/>
          <w:szCs w:val="20"/>
        </w:rPr>
        <w:tab/>
      </w:r>
      <w:r>
        <w:rPr>
          <w:rFonts w:ascii="宋体" w:eastAsia="宋体" w:hAnsi="宋体"/>
          <w:color w:val="0000FF"/>
          <w:sz w:val="20"/>
          <w:szCs w:val="20"/>
        </w:rPr>
        <w:t>用户的特点</w:t>
      </w:r>
      <w:r>
        <w:rPr>
          <w:rFonts w:ascii="Calibri" w:eastAsia="Calibri" w:hAnsi="Calibri"/>
          <w:color w:val="000000"/>
          <w:sz w:val="20"/>
          <w:szCs w:val="20"/>
        </w:rPr>
        <w:tab/>
      </w:r>
    </w:p>
    <w:p w14:paraId="0C0D8421"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2.4.</w:t>
      </w:r>
      <w:r>
        <w:rPr>
          <w:rFonts w:ascii="Calibri" w:eastAsia="Calibri" w:hAnsi="Calibri"/>
          <w:color w:val="000000"/>
          <w:sz w:val="20"/>
          <w:szCs w:val="20"/>
        </w:rPr>
        <w:tab/>
      </w:r>
      <w:r>
        <w:rPr>
          <w:rFonts w:ascii="宋体" w:eastAsia="宋体" w:hAnsi="宋体"/>
          <w:color w:val="0000FF"/>
          <w:sz w:val="20"/>
          <w:szCs w:val="20"/>
        </w:rPr>
        <w:t>假定条件和约束限制</w:t>
      </w:r>
      <w:r>
        <w:rPr>
          <w:rFonts w:ascii="Calibri" w:eastAsia="Calibri" w:hAnsi="Calibri"/>
          <w:color w:val="000000"/>
          <w:sz w:val="20"/>
          <w:szCs w:val="20"/>
        </w:rPr>
        <w:tab/>
      </w:r>
    </w:p>
    <w:p w14:paraId="7D92A0E1"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2.5.</w:t>
      </w:r>
      <w:r>
        <w:rPr>
          <w:rFonts w:ascii="Calibri" w:eastAsia="Calibri" w:hAnsi="Calibri"/>
          <w:color w:val="000000"/>
          <w:sz w:val="20"/>
          <w:szCs w:val="20"/>
        </w:rPr>
        <w:tab/>
      </w:r>
      <w:r>
        <w:rPr>
          <w:rFonts w:ascii="宋体" w:eastAsia="宋体" w:hAnsi="宋体"/>
          <w:color w:val="0000FF"/>
          <w:sz w:val="20"/>
          <w:szCs w:val="20"/>
        </w:rPr>
        <w:t>运行环境</w:t>
      </w:r>
      <w:r>
        <w:rPr>
          <w:rFonts w:ascii="Calibri" w:eastAsia="Calibri" w:hAnsi="Calibri"/>
          <w:color w:val="000000"/>
          <w:sz w:val="20"/>
          <w:szCs w:val="20"/>
        </w:rPr>
        <w:tab/>
      </w:r>
    </w:p>
    <w:p w14:paraId="7D32CF18" w14:textId="77777777" w:rsidR="00D92822" w:rsidRDefault="00000000">
      <w:pPr>
        <w:snapToGrid w:val="0"/>
        <w:spacing w:line="360" w:lineRule="auto"/>
        <w:ind w:leftChars="200" w:left="420"/>
        <w:jc w:val="left"/>
        <w:rPr>
          <w:rFonts w:ascii="Calibri" w:eastAsia="Calibri" w:hAnsi="Calibri"/>
          <w:color w:val="000000"/>
          <w:sz w:val="20"/>
          <w:szCs w:val="20"/>
        </w:rPr>
      </w:pPr>
      <w:r>
        <w:rPr>
          <w:rFonts w:ascii="Calibri" w:eastAsia="Calibri" w:hAnsi="Calibri"/>
          <w:color w:val="0000FF"/>
          <w:sz w:val="20"/>
          <w:szCs w:val="20"/>
        </w:rPr>
        <w:t>2.5.1.</w:t>
      </w:r>
      <w:r>
        <w:rPr>
          <w:rFonts w:ascii="Calibri" w:eastAsia="Calibri" w:hAnsi="Calibri"/>
          <w:color w:val="000000"/>
          <w:sz w:val="20"/>
          <w:szCs w:val="20"/>
        </w:rPr>
        <w:tab/>
      </w:r>
      <w:r>
        <w:rPr>
          <w:rFonts w:ascii="宋体" w:eastAsia="宋体" w:hAnsi="宋体"/>
          <w:color w:val="0000FF"/>
          <w:sz w:val="20"/>
          <w:szCs w:val="20"/>
        </w:rPr>
        <w:t>硬件环境</w:t>
      </w:r>
      <w:r>
        <w:rPr>
          <w:rFonts w:ascii="Calibri" w:eastAsia="Calibri" w:hAnsi="Calibri"/>
          <w:color w:val="000000"/>
          <w:sz w:val="20"/>
          <w:szCs w:val="20"/>
        </w:rPr>
        <w:tab/>
      </w:r>
    </w:p>
    <w:p w14:paraId="213FD98F" w14:textId="77777777" w:rsidR="00D92822" w:rsidRDefault="00000000">
      <w:pPr>
        <w:snapToGrid w:val="0"/>
        <w:spacing w:line="360" w:lineRule="auto"/>
        <w:ind w:leftChars="200" w:left="420"/>
        <w:jc w:val="left"/>
        <w:rPr>
          <w:rFonts w:ascii="Calibri" w:eastAsia="Calibri" w:hAnsi="Calibri"/>
          <w:color w:val="000000"/>
          <w:sz w:val="20"/>
          <w:szCs w:val="20"/>
        </w:rPr>
      </w:pPr>
      <w:r>
        <w:rPr>
          <w:rFonts w:ascii="Calibri" w:eastAsia="Calibri" w:hAnsi="Calibri"/>
          <w:color w:val="0000FF"/>
          <w:sz w:val="20"/>
          <w:szCs w:val="20"/>
        </w:rPr>
        <w:t>2.5.2.</w:t>
      </w:r>
      <w:r>
        <w:rPr>
          <w:rFonts w:ascii="Calibri" w:eastAsia="Calibri" w:hAnsi="Calibri"/>
          <w:color w:val="000000"/>
          <w:sz w:val="20"/>
          <w:szCs w:val="20"/>
        </w:rPr>
        <w:tab/>
      </w:r>
      <w:r>
        <w:rPr>
          <w:rFonts w:ascii="宋体" w:eastAsia="宋体" w:hAnsi="宋体"/>
          <w:color w:val="0000FF"/>
          <w:sz w:val="20"/>
          <w:szCs w:val="20"/>
        </w:rPr>
        <w:t>软件环境</w:t>
      </w:r>
      <w:r>
        <w:rPr>
          <w:rFonts w:ascii="Calibri" w:eastAsia="Calibri" w:hAnsi="Calibri"/>
          <w:color w:val="000000"/>
          <w:sz w:val="20"/>
          <w:szCs w:val="20"/>
        </w:rPr>
        <w:tab/>
      </w:r>
    </w:p>
    <w:p w14:paraId="298A16F2" w14:textId="77777777" w:rsidR="00D92822" w:rsidRDefault="00000000">
      <w:pPr>
        <w:snapToGrid w:val="0"/>
        <w:spacing w:before="120" w:after="120"/>
        <w:ind w:left="454" w:hanging="454"/>
        <w:jc w:val="left"/>
        <w:rPr>
          <w:rFonts w:ascii="Calibri" w:eastAsia="Calibri" w:hAnsi="Calibri"/>
          <w:color w:val="000000"/>
          <w:sz w:val="20"/>
          <w:szCs w:val="20"/>
        </w:rPr>
      </w:pPr>
      <w:r>
        <w:rPr>
          <w:rFonts w:ascii="Calibri" w:eastAsia="Calibri" w:hAnsi="Calibri"/>
          <w:color w:val="0000FF"/>
          <w:sz w:val="20"/>
          <w:szCs w:val="20"/>
        </w:rPr>
        <w:t>3.</w:t>
      </w:r>
      <w:r>
        <w:rPr>
          <w:rFonts w:ascii="Calibri" w:eastAsia="Calibri" w:hAnsi="Calibri"/>
          <w:color w:val="000000"/>
          <w:sz w:val="20"/>
          <w:szCs w:val="20"/>
        </w:rPr>
        <w:tab/>
      </w:r>
      <w:r>
        <w:rPr>
          <w:rFonts w:ascii="宋体" w:eastAsia="宋体" w:hAnsi="宋体"/>
          <w:color w:val="0000FF"/>
          <w:sz w:val="20"/>
          <w:szCs w:val="20"/>
        </w:rPr>
        <w:t>业务分析</w:t>
      </w:r>
      <w:r>
        <w:rPr>
          <w:rFonts w:ascii="Calibri" w:eastAsia="Calibri" w:hAnsi="Calibri"/>
          <w:color w:val="000000"/>
          <w:sz w:val="20"/>
          <w:szCs w:val="20"/>
        </w:rPr>
        <w:tab/>
      </w:r>
    </w:p>
    <w:p w14:paraId="319F0D25" w14:textId="77777777" w:rsidR="00D92822" w:rsidRDefault="00000000">
      <w:pPr>
        <w:snapToGrid w:val="0"/>
        <w:spacing w:before="120" w:after="120"/>
        <w:ind w:left="454" w:hanging="454"/>
        <w:jc w:val="left"/>
        <w:rPr>
          <w:rFonts w:ascii="Calibri" w:eastAsia="Calibri" w:hAnsi="Calibri"/>
          <w:color w:val="000000"/>
          <w:sz w:val="20"/>
          <w:szCs w:val="20"/>
        </w:rPr>
      </w:pPr>
      <w:r>
        <w:rPr>
          <w:rFonts w:ascii="Calibri" w:eastAsia="Calibri" w:hAnsi="Calibri"/>
          <w:color w:val="0000FF"/>
          <w:sz w:val="20"/>
          <w:szCs w:val="20"/>
        </w:rPr>
        <w:t>4.</w:t>
      </w:r>
      <w:r>
        <w:rPr>
          <w:rFonts w:ascii="Calibri" w:eastAsia="Calibri" w:hAnsi="Calibri"/>
          <w:color w:val="000000"/>
          <w:sz w:val="20"/>
          <w:szCs w:val="20"/>
        </w:rPr>
        <w:tab/>
      </w:r>
      <w:r>
        <w:rPr>
          <w:rFonts w:ascii="宋体" w:eastAsia="宋体" w:hAnsi="宋体"/>
          <w:color w:val="0000FF"/>
          <w:sz w:val="20"/>
          <w:szCs w:val="20"/>
        </w:rPr>
        <w:t>数据描述</w:t>
      </w:r>
      <w:r>
        <w:rPr>
          <w:rFonts w:ascii="Calibri" w:eastAsia="Calibri" w:hAnsi="Calibri"/>
          <w:color w:val="000000"/>
          <w:sz w:val="20"/>
          <w:szCs w:val="20"/>
        </w:rPr>
        <w:tab/>
      </w:r>
    </w:p>
    <w:p w14:paraId="3DC80601"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4.1.</w:t>
      </w:r>
      <w:r>
        <w:rPr>
          <w:rFonts w:ascii="Calibri" w:eastAsia="Calibri" w:hAnsi="Calibri"/>
          <w:color w:val="000000"/>
          <w:sz w:val="20"/>
          <w:szCs w:val="20"/>
        </w:rPr>
        <w:tab/>
      </w:r>
      <w:r>
        <w:rPr>
          <w:rFonts w:ascii="宋体" w:eastAsia="宋体" w:hAnsi="宋体"/>
          <w:color w:val="0000FF"/>
          <w:sz w:val="20"/>
          <w:szCs w:val="20"/>
        </w:rPr>
        <w:t>基础数据</w:t>
      </w:r>
      <w:r>
        <w:rPr>
          <w:rFonts w:ascii="Calibri" w:eastAsia="Calibri" w:hAnsi="Calibri"/>
          <w:color w:val="000000"/>
          <w:sz w:val="20"/>
          <w:szCs w:val="20"/>
        </w:rPr>
        <w:tab/>
      </w:r>
    </w:p>
    <w:p w14:paraId="3D9B2BBB"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4.2.</w:t>
      </w:r>
      <w:r>
        <w:rPr>
          <w:rFonts w:ascii="Calibri" w:eastAsia="Calibri" w:hAnsi="Calibri"/>
          <w:color w:val="000000"/>
          <w:sz w:val="20"/>
          <w:szCs w:val="20"/>
        </w:rPr>
        <w:tab/>
      </w:r>
      <w:r>
        <w:rPr>
          <w:rFonts w:ascii="宋体" w:eastAsia="宋体" w:hAnsi="宋体"/>
          <w:color w:val="0000FF"/>
          <w:sz w:val="20"/>
          <w:szCs w:val="20"/>
        </w:rPr>
        <w:t>业务数据</w:t>
      </w:r>
      <w:r>
        <w:rPr>
          <w:rFonts w:ascii="Calibri" w:eastAsia="Calibri" w:hAnsi="Calibri"/>
          <w:color w:val="000000"/>
          <w:sz w:val="20"/>
          <w:szCs w:val="20"/>
        </w:rPr>
        <w:tab/>
      </w:r>
    </w:p>
    <w:p w14:paraId="04E976D6" w14:textId="77777777" w:rsidR="00D92822" w:rsidRDefault="00000000">
      <w:pPr>
        <w:snapToGrid w:val="0"/>
        <w:spacing w:before="120" w:after="120"/>
        <w:ind w:left="454" w:hanging="454"/>
        <w:jc w:val="left"/>
        <w:rPr>
          <w:rFonts w:ascii="Calibri" w:eastAsia="Calibri" w:hAnsi="Calibri"/>
          <w:color w:val="000000"/>
          <w:sz w:val="20"/>
          <w:szCs w:val="20"/>
        </w:rPr>
      </w:pPr>
      <w:r>
        <w:rPr>
          <w:rFonts w:ascii="Calibri" w:eastAsia="Calibri" w:hAnsi="Calibri"/>
          <w:color w:val="0000FF"/>
          <w:sz w:val="20"/>
          <w:szCs w:val="20"/>
        </w:rPr>
        <w:t>5.</w:t>
      </w:r>
      <w:r>
        <w:rPr>
          <w:rFonts w:ascii="Calibri" w:eastAsia="Calibri" w:hAnsi="Calibri"/>
          <w:color w:val="000000"/>
          <w:sz w:val="20"/>
          <w:szCs w:val="20"/>
        </w:rPr>
        <w:tab/>
      </w:r>
      <w:r>
        <w:rPr>
          <w:rFonts w:ascii="宋体" w:eastAsia="宋体" w:hAnsi="宋体"/>
          <w:color w:val="0000FF"/>
          <w:sz w:val="20"/>
          <w:szCs w:val="20"/>
        </w:rPr>
        <w:t>功能需求</w:t>
      </w:r>
      <w:r>
        <w:rPr>
          <w:rFonts w:ascii="Calibri" w:eastAsia="Calibri" w:hAnsi="Calibri"/>
          <w:color w:val="000000"/>
          <w:sz w:val="20"/>
          <w:szCs w:val="20"/>
        </w:rPr>
        <w:tab/>
      </w:r>
    </w:p>
    <w:p w14:paraId="0B809150"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5.1.</w:t>
      </w:r>
      <w:r>
        <w:rPr>
          <w:rFonts w:ascii="Calibri" w:eastAsia="Calibri" w:hAnsi="Calibri"/>
          <w:color w:val="000000"/>
          <w:sz w:val="20"/>
          <w:szCs w:val="20"/>
        </w:rPr>
        <w:tab/>
      </w:r>
      <w:r>
        <w:rPr>
          <w:rFonts w:ascii="宋体" w:eastAsia="宋体" w:hAnsi="宋体"/>
          <w:color w:val="0000FF"/>
          <w:sz w:val="20"/>
          <w:szCs w:val="20"/>
        </w:rPr>
        <w:t>功能需求总述</w:t>
      </w:r>
      <w:r>
        <w:rPr>
          <w:rFonts w:ascii="Calibri" w:eastAsia="Calibri" w:hAnsi="Calibri"/>
          <w:color w:val="000000"/>
          <w:sz w:val="20"/>
          <w:szCs w:val="20"/>
        </w:rPr>
        <w:tab/>
      </w:r>
    </w:p>
    <w:p w14:paraId="5E536BEC" w14:textId="77777777" w:rsidR="00D92822" w:rsidRDefault="00000000">
      <w:pPr>
        <w:snapToGrid w:val="0"/>
        <w:spacing w:line="360" w:lineRule="auto"/>
        <w:ind w:leftChars="200" w:left="420"/>
        <w:jc w:val="left"/>
        <w:rPr>
          <w:rFonts w:ascii="Calibri" w:eastAsia="Calibri" w:hAnsi="Calibri"/>
          <w:color w:val="000000"/>
          <w:sz w:val="20"/>
          <w:szCs w:val="20"/>
        </w:rPr>
      </w:pPr>
      <w:r>
        <w:rPr>
          <w:rFonts w:ascii="Calibri" w:eastAsia="Calibri" w:hAnsi="Calibri"/>
          <w:color w:val="0000FF"/>
          <w:sz w:val="20"/>
          <w:szCs w:val="20"/>
        </w:rPr>
        <w:t>5.1.1.</w:t>
      </w:r>
      <w:r>
        <w:rPr>
          <w:rFonts w:ascii="Calibri" w:eastAsia="Calibri" w:hAnsi="Calibri"/>
          <w:color w:val="000000"/>
          <w:sz w:val="20"/>
          <w:szCs w:val="20"/>
        </w:rPr>
        <w:tab/>
      </w:r>
      <w:r>
        <w:rPr>
          <w:rFonts w:ascii="宋体" w:eastAsia="宋体" w:hAnsi="宋体"/>
          <w:color w:val="0000FF"/>
          <w:sz w:val="20"/>
          <w:szCs w:val="20"/>
        </w:rPr>
        <w:t>功能需求总表</w:t>
      </w:r>
      <w:r>
        <w:rPr>
          <w:rFonts w:ascii="Calibri" w:eastAsia="Calibri" w:hAnsi="Calibri"/>
          <w:color w:val="000000"/>
          <w:sz w:val="20"/>
          <w:szCs w:val="20"/>
        </w:rPr>
        <w:tab/>
      </w:r>
    </w:p>
    <w:p w14:paraId="41602FF9" w14:textId="77777777" w:rsidR="00D92822" w:rsidRDefault="00000000">
      <w:pPr>
        <w:snapToGrid w:val="0"/>
        <w:spacing w:line="360" w:lineRule="auto"/>
        <w:ind w:leftChars="200" w:left="420"/>
        <w:jc w:val="left"/>
        <w:rPr>
          <w:rFonts w:ascii="Calibri" w:eastAsia="Calibri" w:hAnsi="Calibri"/>
          <w:color w:val="000000"/>
          <w:sz w:val="20"/>
          <w:szCs w:val="20"/>
        </w:rPr>
      </w:pPr>
      <w:r>
        <w:rPr>
          <w:rFonts w:ascii="Calibri" w:eastAsia="Calibri" w:hAnsi="Calibri"/>
          <w:color w:val="0000FF"/>
          <w:sz w:val="20"/>
          <w:szCs w:val="20"/>
        </w:rPr>
        <w:t>5.1.2.</w:t>
      </w:r>
      <w:r>
        <w:rPr>
          <w:rFonts w:ascii="Calibri" w:eastAsia="Calibri" w:hAnsi="Calibri"/>
          <w:color w:val="000000"/>
          <w:sz w:val="20"/>
          <w:szCs w:val="20"/>
        </w:rPr>
        <w:tab/>
      </w:r>
      <w:r>
        <w:rPr>
          <w:rFonts w:ascii="宋体" w:eastAsia="宋体" w:hAnsi="宋体"/>
          <w:color w:val="0000FF"/>
          <w:sz w:val="20"/>
          <w:szCs w:val="20"/>
        </w:rPr>
        <w:t>角色、权限需求</w:t>
      </w:r>
      <w:r>
        <w:rPr>
          <w:rFonts w:ascii="Calibri" w:eastAsia="Calibri" w:hAnsi="Calibri"/>
          <w:color w:val="000000"/>
          <w:sz w:val="20"/>
          <w:szCs w:val="20"/>
        </w:rPr>
        <w:tab/>
      </w:r>
    </w:p>
    <w:p w14:paraId="221D4B3C"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5.2.</w:t>
      </w:r>
      <w:r>
        <w:rPr>
          <w:rFonts w:ascii="Calibri" w:eastAsia="Calibri" w:hAnsi="Calibri"/>
          <w:color w:val="000000"/>
          <w:sz w:val="20"/>
          <w:szCs w:val="20"/>
        </w:rPr>
        <w:tab/>
      </w:r>
      <w:r>
        <w:rPr>
          <w:rFonts w:ascii="宋体" w:eastAsia="宋体" w:hAnsi="宋体"/>
          <w:color w:val="0000FF"/>
          <w:sz w:val="20"/>
          <w:szCs w:val="20"/>
        </w:rPr>
        <w:t>功能需求</w:t>
      </w:r>
      <w:r>
        <w:rPr>
          <w:rFonts w:ascii="Calibri" w:eastAsia="Calibri" w:hAnsi="Calibri"/>
          <w:color w:val="0000FF"/>
          <w:sz w:val="20"/>
          <w:szCs w:val="20"/>
        </w:rPr>
        <w:t>1</w:t>
      </w:r>
      <w:r>
        <w:rPr>
          <w:rFonts w:ascii="Calibri" w:eastAsia="Calibri" w:hAnsi="Calibri"/>
          <w:color w:val="000000"/>
          <w:sz w:val="20"/>
          <w:szCs w:val="20"/>
        </w:rPr>
        <w:tab/>
      </w:r>
    </w:p>
    <w:p w14:paraId="58DC063A"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5.3.</w:t>
      </w:r>
      <w:r>
        <w:rPr>
          <w:rFonts w:ascii="Calibri" w:eastAsia="Calibri" w:hAnsi="Calibri"/>
          <w:color w:val="000000"/>
          <w:sz w:val="20"/>
          <w:szCs w:val="20"/>
        </w:rPr>
        <w:tab/>
      </w:r>
      <w:r>
        <w:rPr>
          <w:rFonts w:ascii="宋体" w:eastAsia="宋体" w:hAnsi="宋体"/>
          <w:color w:val="0000FF"/>
          <w:sz w:val="20"/>
          <w:szCs w:val="20"/>
        </w:rPr>
        <w:t>功能需求</w:t>
      </w:r>
      <w:r>
        <w:rPr>
          <w:rFonts w:ascii="Calibri" w:eastAsia="Calibri" w:hAnsi="Calibri"/>
          <w:color w:val="0000FF"/>
          <w:sz w:val="20"/>
          <w:szCs w:val="20"/>
        </w:rPr>
        <w:t>N</w:t>
      </w:r>
      <w:r>
        <w:rPr>
          <w:rFonts w:ascii="Calibri" w:eastAsia="Calibri" w:hAnsi="Calibri"/>
          <w:color w:val="000000"/>
          <w:sz w:val="20"/>
          <w:szCs w:val="20"/>
        </w:rPr>
        <w:tab/>
      </w:r>
    </w:p>
    <w:p w14:paraId="0BE7B936" w14:textId="77777777" w:rsidR="00D92822" w:rsidRDefault="00000000">
      <w:pPr>
        <w:snapToGrid w:val="0"/>
        <w:spacing w:before="120" w:after="120"/>
        <w:ind w:left="454" w:hanging="454"/>
        <w:jc w:val="left"/>
        <w:rPr>
          <w:rFonts w:ascii="Calibri" w:eastAsia="Calibri" w:hAnsi="Calibri"/>
          <w:color w:val="000000"/>
          <w:sz w:val="20"/>
          <w:szCs w:val="20"/>
        </w:rPr>
      </w:pPr>
      <w:r>
        <w:rPr>
          <w:rFonts w:ascii="Calibri" w:eastAsia="Calibri" w:hAnsi="Calibri"/>
          <w:color w:val="0000FF"/>
          <w:sz w:val="20"/>
          <w:szCs w:val="20"/>
        </w:rPr>
        <w:t>6.</w:t>
      </w:r>
      <w:r>
        <w:rPr>
          <w:rFonts w:ascii="Calibri" w:eastAsia="Calibri" w:hAnsi="Calibri"/>
          <w:color w:val="000000"/>
          <w:sz w:val="20"/>
          <w:szCs w:val="20"/>
        </w:rPr>
        <w:tab/>
      </w:r>
      <w:r>
        <w:rPr>
          <w:rFonts w:ascii="宋体" w:eastAsia="宋体" w:hAnsi="宋体"/>
          <w:color w:val="0000FF"/>
          <w:sz w:val="20"/>
          <w:szCs w:val="20"/>
        </w:rPr>
        <w:t>非功能需求</w:t>
      </w:r>
      <w:r>
        <w:rPr>
          <w:rFonts w:ascii="Calibri" w:eastAsia="Calibri" w:hAnsi="Calibri"/>
          <w:color w:val="000000"/>
          <w:sz w:val="20"/>
          <w:szCs w:val="20"/>
        </w:rPr>
        <w:tab/>
      </w:r>
    </w:p>
    <w:p w14:paraId="53B913CC"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6.1.</w:t>
      </w:r>
      <w:r>
        <w:rPr>
          <w:rFonts w:ascii="Calibri" w:eastAsia="Calibri" w:hAnsi="Calibri"/>
          <w:color w:val="000000"/>
          <w:sz w:val="20"/>
          <w:szCs w:val="20"/>
        </w:rPr>
        <w:tab/>
      </w:r>
      <w:r>
        <w:rPr>
          <w:rFonts w:ascii="宋体" w:eastAsia="宋体" w:hAnsi="宋体"/>
          <w:color w:val="0000FF"/>
          <w:sz w:val="20"/>
          <w:szCs w:val="20"/>
        </w:rPr>
        <w:t>性能需求</w:t>
      </w:r>
      <w:r>
        <w:rPr>
          <w:rFonts w:ascii="Calibri" w:eastAsia="Calibri" w:hAnsi="Calibri"/>
          <w:color w:val="000000"/>
          <w:sz w:val="20"/>
          <w:szCs w:val="20"/>
        </w:rPr>
        <w:tab/>
      </w:r>
    </w:p>
    <w:p w14:paraId="7E396860"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6.2.</w:t>
      </w:r>
      <w:r>
        <w:rPr>
          <w:rFonts w:ascii="Calibri" w:eastAsia="Calibri" w:hAnsi="Calibri"/>
          <w:color w:val="000000"/>
          <w:sz w:val="20"/>
          <w:szCs w:val="20"/>
        </w:rPr>
        <w:tab/>
      </w:r>
      <w:r>
        <w:rPr>
          <w:rFonts w:ascii="宋体" w:eastAsia="宋体" w:hAnsi="宋体"/>
          <w:color w:val="0000FF"/>
          <w:sz w:val="20"/>
          <w:szCs w:val="20"/>
        </w:rPr>
        <w:t>安全保密需求</w:t>
      </w:r>
      <w:r>
        <w:rPr>
          <w:rFonts w:ascii="Calibri" w:eastAsia="Calibri" w:hAnsi="Calibri"/>
          <w:color w:val="000000"/>
          <w:sz w:val="20"/>
          <w:szCs w:val="20"/>
        </w:rPr>
        <w:tab/>
      </w:r>
    </w:p>
    <w:p w14:paraId="7B6620F5"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6.3.</w:t>
      </w:r>
      <w:r>
        <w:rPr>
          <w:rFonts w:ascii="Calibri" w:eastAsia="Calibri" w:hAnsi="Calibri"/>
          <w:color w:val="000000"/>
          <w:sz w:val="20"/>
          <w:szCs w:val="20"/>
        </w:rPr>
        <w:tab/>
      </w:r>
      <w:r>
        <w:rPr>
          <w:rFonts w:ascii="宋体" w:eastAsia="宋体" w:hAnsi="宋体"/>
          <w:color w:val="0000FF"/>
          <w:sz w:val="20"/>
          <w:szCs w:val="20"/>
        </w:rPr>
        <w:t>扩展性需求</w:t>
      </w:r>
      <w:r>
        <w:rPr>
          <w:rFonts w:ascii="Calibri" w:eastAsia="Calibri" w:hAnsi="Calibri"/>
          <w:color w:val="000000"/>
          <w:sz w:val="20"/>
          <w:szCs w:val="20"/>
        </w:rPr>
        <w:tab/>
      </w:r>
    </w:p>
    <w:p w14:paraId="180B6166"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6.4.</w:t>
      </w:r>
      <w:r>
        <w:rPr>
          <w:rFonts w:ascii="Calibri" w:eastAsia="Calibri" w:hAnsi="Calibri"/>
          <w:color w:val="000000"/>
          <w:sz w:val="20"/>
          <w:szCs w:val="20"/>
        </w:rPr>
        <w:tab/>
      </w:r>
      <w:r>
        <w:rPr>
          <w:rFonts w:ascii="宋体" w:eastAsia="宋体" w:hAnsi="宋体"/>
          <w:color w:val="0000FF"/>
          <w:sz w:val="20"/>
          <w:szCs w:val="20"/>
        </w:rPr>
        <w:t>稳定性需求</w:t>
      </w:r>
      <w:r>
        <w:rPr>
          <w:rFonts w:ascii="Calibri" w:eastAsia="Calibri" w:hAnsi="Calibri"/>
          <w:color w:val="000000"/>
          <w:sz w:val="20"/>
          <w:szCs w:val="20"/>
        </w:rPr>
        <w:tab/>
      </w:r>
    </w:p>
    <w:p w14:paraId="07A44C6B"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6.5.</w:t>
      </w:r>
      <w:r>
        <w:rPr>
          <w:rFonts w:ascii="Calibri" w:eastAsia="Calibri" w:hAnsi="Calibri"/>
          <w:color w:val="000000"/>
          <w:sz w:val="20"/>
          <w:szCs w:val="20"/>
        </w:rPr>
        <w:tab/>
      </w:r>
      <w:r>
        <w:rPr>
          <w:rFonts w:ascii="宋体" w:eastAsia="宋体" w:hAnsi="宋体"/>
          <w:color w:val="0000FF"/>
          <w:sz w:val="20"/>
          <w:szCs w:val="20"/>
        </w:rPr>
        <w:t>部署需求</w:t>
      </w:r>
      <w:r>
        <w:rPr>
          <w:rFonts w:ascii="Calibri" w:eastAsia="Calibri" w:hAnsi="Calibri"/>
          <w:color w:val="000000"/>
          <w:sz w:val="20"/>
          <w:szCs w:val="20"/>
        </w:rPr>
        <w:tab/>
      </w:r>
    </w:p>
    <w:p w14:paraId="4514477D" w14:textId="77777777" w:rsidR="00D92822" w:rsidRDefault="00000000">
      <w:pPr>
        <w:snapToGrid w:val="0"/>
        <w:spacing w:before="120" w:after="120"/>
        <w:ind w:left="454" w:hanging="454"/>
        <w:jc w:val="left"/>
        <w:rPr>
          <w:rFonts w:ascii="Calibri" w:eastAsia="Calibri" w:hAnsi="Calibri"/>
          <w:color w:val="000000"/>
          <w:sz w:val="20"/>
          <w:szCs w:val="20"/>
        </w:rPr>
      </w:pPr>
      <w:r>
        <w:rPr>
          <w:rFonts w:ascii="Calibri" w:eastAsia="Calibri" w:hAnsi="Calibri"/>
          <w:color w:val="0000FF"/>
          <w:sz w:val="20"/>
          <w:szCs w:val="20"/>
        </w:rPr>
        <w:t>7.</w:t>
      </w:r>
      <w:r>
        <w:rPr>
          <w:rFonts w:ascii="Calibri" w:eastAsia="Calibri" w:hAnsi="Calibri"/>
          <w:color w:val="000000"/>
          <w:sz w:val="20"/>
          <w:szCs w:val="20"/>
        </w:rPr>
        <w:tab/>
      </w:r>
      <w:r>
        <w:rPr>
          <w:rFonts w:ascii="宋体" w:eastAsia="宋体" w:hAnsi="宋体"/>
          <w:color w:val="0000FF"/>
          <w:sz w:val="20"/>
          <w:szCs w:val="20"/>
        </w:rPr>
        <w:t>界面要求</w:t>
      </w:r>
      <w:r>
        <w:rPr>
          <w:rFonts w:ascii="Calibri" w:eastAsia="Calibri" w:hAnsi="Calibri"/>
          <w:color w:val="000000"/>
          <w:sz w:val="20"/>
          <w:szCs w:val="20"/>
        </w:rPr>
        <w:tab/>
      </w:r>
    </w:p>
    <w:p w14:paraId="36075D1A"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7.1.</w:t>
      </w:r>
      <w:r>
        <w:rPr>
          <w:rFonts w:ascii="Calibri" w:eastAsia="Calibri" w:hAnsi="Calibri"/>
          <w:color w:val="000000"/>
          <w:sz w:val="20"/>
          <w:szCs w:val="20"/>
        </w:rPr>
        <w:tab/>
      </w:r>
      <w:r>
        <w:rPr>
          <w:rFonts w:ascii="宋体" w:eastAsia="宋体" w:hAnsi="宋体"/>
          <w:color w:val="0000FF"/>
          <w:sz w:val="20"/>
          <w:szCs w:val="20"/>
        </w:rPr>
        <w:t>图形要求</w:t>
      </w:r>
      <w:r>
        <w:rPr>
          <w:rFonts w:ascii="Calibri" w:eastAsia="Calibri" w:hAnsi="Calibri"/>
          <w:color w:val="000000"/>
          <w:sz w:val="20"/>
          <w:szCs w:val="20"/>
        </w:rPr>
        <w:tab/>
      </w:r>
    </w:p>
    <w:p w14:paraId="538B8E5A"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7.2.</w:t>
      </w:r>
      <w:r>
        <w:rPr>
          <w:rFonts w:ascii="Calibri" w:eastAsia="Calibri" w:hAnsi="Calibri"/>
          <w:color w:val="000000"/>
          <w:sz w:val="20"/>
          <w:szCs w:val="20"/>
        </w:rPr>
        <w:tab/>
      </w:r>
      <w:r>
        <w:rPr>
          <w:rFonts w:ascii="宋体" w:eastAsia="宋体" w:hAnsi="宋体"/>
          <w:color w:val="0000FF"/>
          <w:sz w:val="20"/>
          <w:szCs w:val="20"/>
        </w:rPr>
        <w:t>报表格式</w:t>
      </w:r>
      <w:r>
        <w:rPr>
          <w:rFonts w:ascii="Calibri" w:eastAsia="Calibri" w:hAnsi="Calibri"/>
          <w:color w:val="000000"/>
          <w:sz w:val="20"/>
          <w:szCs w:val="20"/>
        </w:rPr>
        <w:tab/>
      </w:r>
    </w:p>
    <w:p w14:paraId="2BE0FFB8" w14:textId="77777777" w:rsidR="00D92822" w:rsidRDefault="00000000">
      <w:pPr>
        <w:snapToGrid w:val="0"/>
        <w:spacing w:line="360" w:lineRule="auto"/>
        <w:ind w:leftChars="100" w:left="210"/>
        <w:jc w:val="left"/>
        <w:rPr>
          <w:rFonts w:ascii="Calibri" w:eastAsia="Calibri" w:hAnsi="Calibri"/>
          <w:color w:val="000000"/>
          <w:sz w:val="20"/>
          <w:szCs w:val="20"/>
        </w:rPr>
      </w:pPr>
      <w:r>
        <w:rPr>
          <w:rFonts w:ascii="Calibri" w:eastAsia="Calibri" w:hAnsi="Calibri"/>
          <w:color w:val="0000FF"/>
          <w:sz w:val="20"/>
          <w:szCs w:val="20"/>
        </w:rPr>
        <w:t>7.3.</w:t>
      </w:r>
      <w:r>
        <w:rPr>
          <w:rFonts w:ascii="Calibri" w:eastAsia="Calibri" w:hAnsi="Calibri"/>
          <w:color w:val="000000"/>
          <w:sz w:val="20"/>
          <w:szCs w:val="20"/>
        </w:rPr>
        <w:tab/>
      </w:r>
      <w:r>
        <w:rPr>
          <w:rFonts w:ascii="宋体" w:eastAsia="宋体" w:hAnsi="宋体"/>
          <w:color w:val="0000FF"/>
          <w:sz w:val="20"/>
          <w:szCs w:val="20"/>
        </w:rPr>
        <w:t>其他</w:t>
      </w:r>
      <w:r>
        <w:rPr>
          <w:rFonts w:ascii="Calibri" w:eastAsia="Calibri" w:hAnsi="Calibri"/>
          <w:color w:val="000000"/>
          <w:sz w:val="20"/>
          <w:szCs w:val="20"/>
        </w:rPr>
        <w:tab/>
      </w:r>
    </w:p>
    <w:p w14:paraId="71BEF455" w14:textId="77777777" w:rsidR="00D92822" w:rsidRDefault="00000000">
      <w:pPr>
        <w:snapToGrid w:val="0"/>
        <w:spacing w:before="120" w:after="120"/>
        <w:ind w:left="454" w:hanging="454"/>
        <w:jc w:val="left"/>
        <w:rPr>
          <w:rFonts w:ascii="Calibri" w:eastAsia="Calibri" w:hAnsi="Calibri"/>
          <w:color w:val="000000"/>
          <w:sz w:val="20"/>
          <w:szCs w:val="20"/>
        </w:rPr>
      </w:pPr>
      <w:r>
        <w:rPr>
          <w:rFonts w:ascii="Calibri" w:eastAsia="Calibri" w:hAnsi="Calibri"/>
          <w:color w:val="0000FF"/>
          <w:sz w:val="20"/>
          <w:szCs w:val="20"/>
        </w:rPr>
        <w:t>8.</w:t>
      </w:r>
      <w:r>
        <w:rPr>
          <w:rFonts w:ascii="Calibri" w:eastAsia="Calibri" w:hAnsi="Calibri"/>
          <w:color w:val="000000"/>
          <w:sz w:val="20"/>
          <w:szCs w:val="20"/>
        </w:rPr>
        <w:tab/>
      </w:r>
      <w:r>
        <w:rPr>
          <w:rFonts w:ascii="宋体" w:eastAsia="宋体" w:hAnsi="宋体"/>
          <w:color w:val="0000FF"/>
          <w:sz w:val="20"/>
          <w:szCs w:val="20"/>
        </w:rPr>
        <w:t>接口要求</w:t>
      </w:r>
      <w:r>
        <w:rPr>
          <w:rFonts w:ascii="Calibri" w:eastAsia="Calibri" w:hAnsi="Calibri"/>
          <w:color w:val="000000"/>
          <w:sz w:val="20"/>
          <w:szCs w:val="20"/>
        </w:rPr>
        <w:tab/>
      </w:r>
    </w:p>
    <w:p w14:paraId="45B04D73" w14:textId="77777777" w:rsidR="00D92822" w:rsidRDefault="00000000">
      <w:pPr>
        <w:snapToGrid w:val="0"/>
        <w:spacing w:line="360" w:lineRule="auto"/>
        <w:ind w:leftChars="200" w:left="420"/>
        <w:jc w:val="left"/>
        <w:rPr>
          <w:rFonts w:ascii="Calibri" w:eastAsia="Calibri" w:hAnsi="Calibri"/>
          <w:color w:val="000000"/>
          <w:sz w:val="20"/>
          <w:szCs w:val="20"/>
        </w:rPr>
      </w:pPr>
      <w:r>
        <w:rPr>
          <w:rFonts w:ascii="Calibri" w:eastAsia="Calibri" w:hAnsi="Calibri"/>
          <w:color w:val="0000FF"/>
          <w:sz w:val="20"/>
          <w:szCs w:val="20"/>
        </w:rPr>
        <w:t>8.1.</w:t>
      </w:r>
      <w:r>
        <w:rPr>
          <w:rFonts w:ascii="Calibri" w:eastAsia="Calibri" w:hAnsi="Calibri"/>
          <w:color w:val="000000"/>
          <w:sz w:val="20"/>
          <w:szCs w:val="20"/>
        </w:rPr>
        <w:tab/>
      </w:r>
      <w:r>
        <w:rPr>
          <w:rFonts w:ascii="宋体" w:eastAsia="宋体" w:hAnsi="宋体"/>
          <w:color w:val="0000FF"/>
          <w:sz w:val="20"/>
          <w:szCs w:val="20"/>
        </w:rPr>
        <w:t>接口</w:t>
      </w:r>
      <w:r>
        <w:rPr>
          <w:rFonts w:ascii="Calibri" w:eastAsia="Calibri" w:hAnsi="Calibri"/>
          <w:color w:val="0000FF"/>
          <w:sz w:val="20"/>
          <w:szCs w:val="20"/>
        </w:rPr>
        <w:t>1</w:t>
      </w:r>
      <w:r>
        <w:rPr>
          <w:rFonts w:ascii="Calibri" w:eastAsia="Calibri" w:hAnsi="Calibri"/>
          <w:color w:val="000000"/>
          <w:sz w:val="20"/>
          <w:szCs w:val="20"/>
        </w:rPr>
        <w:tab/>
      </w:r>
    </w:p>
    <w:p w14:paraId="17981643" w14:textId="77777777" w:rsidR="00D92822" w:rsidRDefault="00000000">
      <w:pPr>
        <w:snapToGrid w:val="0"/>
        <w:spacing w:line="360" w:lineRule="auto"/>
        <w:ind w:leftChars="200" w:left="420"/>
        <w:jc w:val="left"/>
        <w:rPr>
          <w:rFonts w:ascii="Calibri" w:eastAsia="Calibri" w:hAnsi="Calibri"/>
          <w:color w:val="000000"/>
          <w:sz w:val="20"/>
          <w:szCs w:val="20"/>
        </w:rPr>
      </w:pPr>
      <w:r>
        <w:rPr>
          <w:rFonts w:ascii="Calibri" w:eastAsia="Calibri" w:hAnsi="Calibri"/>
          <w:color w:val="0000FF"/>
          <w:sz w:val="20"/>
          <w:szCs w:val="20"/>
        </w:rPr>
        <w:t>8.2.</w:t>
      </w:r>
      <w:r>
        <w:rPr>
          <w:rFonts w:ascii="Calibri" w:eastAsia="Calibri" w:hAnsi="Calibri"/>
          <w:color w:val="000000"/>
          <w:sz w:val="20"/>
          <w:szCs w:val="20"/>
        </w:rPr>
        <w:tab/>
      </w:r>
      <w:r>
        <w:rPr>
          <w:rFonts w:ascii="宋体" w:eastAsia="宋体" w:hAnsi="宋体"/>
          <w:color w:val="0000FF"/>
          <w:sz w:val="20"/>
          <w:szCs w:val="20"/>
        </w:rPr>
        <w:t>接口</w:t>
      </w:r>
      <w:r>
        <w:rPr>
          <w:rFonts w:ascii="Calibri" w:eastAsia="Calibri" w:hAnsi="Calibri"/>
          <w:color w:val="0000FF"/>
          <w:sz w:val="20"/>
          <w:szCs w:val="20"/>
        </w:rPr>
        <w:t>2</w:t>
      </w:r>
      <w:r>
        <w:rPr>
          <w:rFonts w:ascii="Calibri" w:eastAsia="Calibri" w:hAnsi="Calibri"/>
          <w:color w:val="000000"/>
          <w:sz w:val="20"/>
          <w:szCs w:val="20"/>
        </w:rPr>
        <w:tab/>
      </w:r>
    </w:p>
    <w:p w14:paraId="409AC7E1" w14:textId="77777777" w:rsidR="00D92822" w:rsidRDefault="00D92822">
      <w:pPr>
        <w:snapToGrid w:val="0"/>
        <w:spacing w:line="360" w:lineRule="auto"/>
        <w:ind w:left="454" w:hanging="454"/>
        <w:rPr>
          <w:rFonts w:ascii="Calibri" w:eastAsia="Calibri" w:hAnsi="Calibri"/>
          <w:color w:val="000000"/>
          <w:sz w:val="24"/>
          <w:szCs w:val="24"/>
        </w:rPr>
      </w:pPr>
    </w:p>
    <w:p w14:paraId="0CF2DDC8" w14:textId="77777777" w:rsidR="00D92822" w:rsidRDefault="00000000">
      <w:pPr>
        <w:pStyle w:val="1"/>
        <w:numPr>
          <w:ilvl w:val="0"/>
          <w:numId w:val="1"/>
        </w:numPr>
        <w:snapToGrid w:val="0"/>
        <w:spacing w:after="0"/>
        <w:ind w:left="454" w:hanging="454"/>
        <w:jc w:val="both"/>
        <w:rPr>
          <w:rFonts w:ascii="宋体" w:eastAsia="宋体" w:hAnsi="宋体"/>
        </w:rPr>
      </w:pPr>
      <w:r>
        <w:rPr>
          <w:rFonts w:ascii="宋体" w:eastAsia="宋体" w:hAnsi="宋体"/>
        </w:rPr>
        <w:lastRenderedPageBreak/>
        <w:t>引言</w:t>
      </w:r>
    </w:p>
    <w:p w14:paraId="5C32E95E"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编制目的</w:t>
      </w:r>
    </w:p>
    <w:p w14:paraId="282F9F54" w14:textId="77777777" w:rsidR="00D92822" w:rsidRDefault="00000000">
      <w:pPr>
        <w:snapToGrid w:val="0"/>
        <w:spacing w:line="360" w:lineRule="auto"/>
        <w:ind w:firstLineChars="200" w:firstLine="480"/>
        <w:rPr>
          <w:rFonts w:ascii="微软雅黑" w:eastAsia="微软雅黑" w:hAnsi="微软雅黑"/>
          <w:color w:val="000000"/>
          <w:szCs w:val="21"/>
        </w:rPr>
      </w:pPr>
      <w:r>
        <w:rPr>
          <w:rFonts w:ascii="宋体" w:eastAsia="宋体" w:hAnsi="宋体"/>
          <w:color w:val="000000"/>
          <w:sz w:val="24"/>
          <w:szCs w:val="24"/>
        </w:rPr>
        <w:t>在软件开发前期，通过需求调查</w:t>
      </w:r>
      <w:r>
        <w:rPr>
          <w:rFonts w:ascii="宋体" w:eastAsia="宋体" w:hAnsi="宋体" w:hint="eastAsia"/>
          <w:color w:val="000000"/>
          <w:sz w:val="24"/>
          <w:szCs w:val="24"/>
        </w:rPr>
        <w:t>，小组讨论</w:t>
      </w:r>
      <w:r>
        <w:rPr>
          <w:rFonts w:ascii="宋体" w:eastAsia="宋体" w:hAnsi="宋体"/>
          <w:color w:val="000000"/>
          <w:sz w:val="24"/>
          <w:szCs w:val="24"/>
        </w:rPr>
        <w:t>等方式，获得小组认同的需求说明文档，对于迭代过程中产生的修改需求及时处理，更新需求文档，以确保本文档的全面性、准确性和时效性。</w:t>
      </w:r>
    </w:p>
    <w:p w14:paraId="46002DBC" w14:textId="77777777" w:rsidR="00D92822" w:rsidRDefault="00000000">
      <w:pPr>
        <w:snapToGrid w:val="0"/>
        <w:spacing w:line="360" w:lineRule="auto"/>
        <w:ind w:firstLineChars="200" w:firstLine="480"/>
        <w:rPr>
          <w:rFonts w:ascii="微软雅黑" w:eastAsia="微软雅黑" w:hAnsi="微软雅黑"/>
          <w:color w:val="000000"/>
          <w:szCs w:val="21"/>
        </w:rPr>
      </w:pPr>
      <w:r>
        <w:rPr>
          <w:rFonts w:ascii="宋体" w:eastAsia="宋体" w:hAnsi="宋体"/>
          <w:color w:val="000000"/>
          <w:sz w:val="24"/>
          <w:szCs w:val="24"/>
        </w:rPr>
        <w:t>本文档致力于明确所要开发系统应具有的功能、性能和界面，在整个开发过程中，指导和帮助编写代码，分析系统的问题，帮助系统分析人员和软件开发人员能清楚地了解用户的需求。</w:t>
      </w:r>
    </w:p>
    <w:p w14:paraId="0FE7656F"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范围</w:t>
      </w:r>
    </w:p>
    <w:p w14:paraId="3B2B0886"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软件名称：</w:t>
      </w:r>
      <w:r>
        <w:rPr>
          <w:rFonts w:ascii="宋体" w:eastAsia="宋体" w:hAnsi="宋体" w:hint="eastAsia"/>
          <w:color w:val="000000"/>
          <w:sz w:val="24"/>
          <w:szCs w:val="24"/>
        </w:rPr>
        <w:t>UnitStudent新生报道</w:t>
      </w:r>
      <w:r>
        <w:rPr>
          <w:rFonts w:ascii="宋体" w:eastAsia="宋体" w:hAnsi="宋体"/>
          <w:color w:val="000000"/>
          <w:sz w:val="24"/>
          <w:szCs w:val="24"/>
        </w:rPr>
        <w:t>系统</w:t>
      </w:r>
    </w:p>
    <w:p w14:paraId="7CF2D52B"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软件应用：该系统将</w:t>
      </w:r>
      <w:r>
        <w:rPr>
          <w:rFonts w:ascii="宋体" w:eastAsia="宋体" w:hAnsi="宋体" w:hint="eastAsia"/>
          <w:color w:val="000000"/>
          <w:sz w:val="24"/>
          <w:szCs w:val="24"/>
        </w:rPr>
        <w:t>主要</w:t>
      </w:r>
      <w:r>
        <w:rPr>
          <w:rFonts w:ascii="宋体" w:eastAsia="宋体" w:hAnsi="宋体"/>
          <w:color w:val="000000"/>
          <w:sz w:val="24"/>
          <w:szCs w:val="24"/>
        </w:rPr>
        <w:t>面向</w:t>
      </w:r>
      <w:r>
        <w:rPr>
          <w:rFonts w:ascii="宋体" w:eastAsia="宋体" w:hAnsi="宋体" w:hint="eastAsia"/>
          <w:color w:val="000000"/>
          <w:sz w:val="24"/>
          <w:szCs w:val="24"/>
        </w:rPr>
        <w:t>重庆财经学院软件学院的2022级新生以及所有老师</w:t>
      </w:r>
      <w:r>
        <w:rPr>
          <w:rFonts w:ascii="宋体" w:eastAsia="宋体" w:hAnsi="宋体"/>
          <w:color w:val="000000"/>
          <w:sz w:val="24"/>
          <w:szCs w:val="24"/>
        </w:rPr>
        <w:t>，使整个</w:t>
      </w:r>
      <w:r>
        <w:rPr>
          <w:rFonts w:ascii="宋体" w:eastAsia="宋体" w:hAnsi="宋体" w:hint="eastAsia"/>
          <w:color w:val="000000"/>
          <w:sz w:val="24"/>
          <w:szCs w:val="24"/>
        </w:rPr>
        <w:t>新生报道流程</w:t>
      </w:r>
      <w:r>
        <w:rPr>
          <w:rFonts w:ascii="宋体" w:eastAsia="宋体" w:hAnsi="宋体"/>
          <w:color w:val="000000"/>
          <w:sz w:val="24"/>
          <w:szCs w:val="24"/>
        </w:rPr>
        <w:t>信息化，让</w:t>
      </w:r>
      <w:r>
        <w:rPr>
          <w:rFonts w:ascii="宋体" w:eastAsia="宋体" w:hAnsi="宋体" w:hint="eastAsia"/>
          <w:color w:val="000000"/>
          <w:sz w:val="24"/>
          <w:szCs w:val="24"/>
        </w:rPr>
        <w:t>新生和老师</w:t>
      </w:r>
      <w:r>
        <w:rPr>
          <w:rFonts w:ascii="宋体" w:eastAsia="宋体" w:hAnsi="宋体"/>
          <w:color w:val="000000"/>
          <w:sz w:val="24"/>
          <w:szCs w:val="24"/>
        </w:rPr>
        <w:t>能够</w:t>
      </w:r>
      <w:r>
        <w:rPr>
          <w:rFonts w:ascii="宋体" w:eastAsia="宋体" w:hAnsi="宋体" w:hint="eastAsia"/>
          <w:color w:val="000000"/>
          <w:sz w:val="24"/>
          <w:szCs w:val="24"/>
        </w:rPr>
        <w:t>实时了解到新生报道的进行情况</w:t>
      </w:r>
      <w:r>
        <w:rPr>
          <w:rFonts w:ascii="宋体" w:eastAsia="宋体" w:hAnsi="宋体"/>
          <w:color w:val="000000"/>
          <w:sz w:val="24"/>
          <w:szCs w:val="24"/>
        </w:rPr>
        <w:t>。</w:t>
      </w:r>
      <w:r>
        <w:rPr>
          <w:rFonts w:ascii="宋体" w:eastAsia="宋体" w:hAnsi="宋体" w:hint="eastAsia"/>
          <w:color w:val="000000"/>
          <w:sz w:val="24"/>
          <w:szCs w:val="24"/>
        </w:rPr>
        <w:t>新生报道</w:t>
      </w:r>
      <w:r>
        <w:rPr>
          <w:rFonts w:ascii="宋体" w:eastAsia="宋体" w:hAnsi="宋体"/>
          <w:color w:val="000000"/>
          <w:sz w:val="24"/>
          <w:szCs w:val="24"/>
        </w:rPr>
        <w:t>系统结合</w:t>
      </w:r>
      <w:r>
        <w:rPr>
          <w:rFonts w:ascii="宋体" w:eastAsia="宋体" w:hAnsi="宋体" w:hint="eastAsia"/>
          <w:color w:val="000000"/>
          <w:sz w:val="24"/>
          <w:szCs w:val="24"/>
        </w:rPr>
        <w:t>新生报到时</w:t>
      </w:r>
      <w:r>
        <w:rPr>
          <w:rFonts w:ascii="宋体" w:eastAsia="宋体" w:hAnsi="宋体"/>
          <w:color w:val="000000"/>
          <w:sz w:val="24"/>
          <w:szCs w:val="24"/>
        </w:rPr>
        <w:t>的</w:t>
      </w:r>
      <w:r>
        <w:rPr>
          <w:rFonts w:ascii="宋体" w:eastAsia="宋体" w:hAnsi="宋体" w:hint="eastAsia"/>
          <w:color w:val="000000"/>
          <w:sz w:val="24"/>
          <w:szCs w:val="24"/>
        </w:rPr>
        <w:t>需求</w:t>
      </w:r>
      <w:r>
        <w:rPr>
          <w:rFonts w:ascii="宋体" w:eastAsia="宋体" w:hAnsi="宋体"/>
          <w:color w:val="000000"/>
          <w:sz w:val="24"/>
          <w:szCs w:val="24"/>
        </w:rPr>
        <w:t>，利用网络的</w:t>
      </w:r>
      <w:r>
        <w:rPr>
          <w:rFonts w:ascii="宋体" w:eastAsia="宋体" w:hAnsi="宋体" w:hint="eastAsia"/>
          <w:color w:val="000000"/>
          <w:sz w:val="24"/>
          <w:szCs w:val="24"/>
        </w:rPr>
        <w:t>即时性</w:t>
      </w:r>
      <w:r>
        <w:rPr>
          <w:rFonts w:ascii="宋体" w:eastAsia="宋体" w:hAnsi="宋体"/>
          <w:color w:val="000000"/>
          <w:sz w:val="24"/>
          <w:szCs w:val="24"/>
        </w:rPr>
        <w:t>，提高</w:t>
      </w:r>
      <w:r>
        <w:rPr>
          <w:rFonts w:ascii="宋体" w:eastAsia="宋体" w:hAnsi="宋体" w:hint="eastAsia"/>
          <w:color w:val="000000"/>
          <w:sz w:val="24"/>
          <w:szCs w:val="24"/>
        </w:rPr>
        <w:t>新生报到</w:t>
      </w:r>
      <w:r>
        <w:rPr>
          <w:rFonts w:ascii="宋体" w:eastAsia="宋体" w:hAnsi="宋体"/>
          <w:color w:val="000000"/>
          <w:sz w:val="24"/>
          <w:szCs w:val="24"/>
        </w:rPr>
        <w:t>工作效率，减少</w:t>
      </w:r>
      <w:r>
        <w:rPr>
          <w:rFonts w:ascii="宋体" w:eastAsia="宋体" w:hAnsi="宋体" w:hint="eastAsia"/>
          <w:color w:val="000000"/>
          <w:sz w:val="24"/>
          <w:szCs w:val="24"/>
        </w:rPr>
        <w:t>报道所需</w:t>
      </w:r>
      <w:r>
        <w:rPr>
          <w:rFonts w:ascii="宋体" w:eastAsia="宋体" w:hAnsi="宋体"/>
          <w:color w:val="000000"/>
          <w:sz w:val="24"/>
          <w:szCs w:val="24"/>
        </w:rPr>
        <w:t>，为</w:t>
      </w:r>
      <w:r>
        <w:rPr>
          <w:rFonts w:ascii="宋体" w:eastAsia="宋体" w:hAnsi="宋体" w:hint="eastAsia"/>
          <w:color w:val="000000"/>
          <w:sz w:val="24"/>
          <w:szCs w:val="24"/>
        </w:rPr>
        <w:t>报道的新生</w:t>
      </w:r>
      <w:r>
        <w:rPr>
          <w:rFonts w:ascii="宋体" w:eastAsia="宋体" w:hAnsi="宋体"/>
          <w:color w:val="000000"/>
          <w:sz w:val="24"/>
          <w:szCs w:val="24"/>
        </w:rPr>
        <w:t>提供</w:t>
      </w:r>
      <w:r>
        <w:rPr>
          <w:rFonts w:ascii="宋体" w:eastAsia="宋体" w:hAnsi="宋体" w:hint="eastAsia"/>
          <w:color w:val="000000"/>
          <w:sz w:val="24"/>
          <w:szCs w:val="24"/>
        </w:rPr>
        <w:t>即时准确的报道相关信息</w:t>
      </w:r>
      <w:r>
        <w:rPr>
          <w:rFonts w:ascii="宋体" w:eastAsia="宋体" w:hAnsi="宋体"/>
          <w:color w:val="000000"/>
          <w:sz w:val="24"/>
          <w:szCs w:val="24"/>
        </w:rPr>
        <w:t>，</w:t>
      </w:r>
      <w:r>
        <w:rPr>
          <w:rFonts w:ascii="宋体" w:eastAsia="宋体" w:hAnsi="宋体" w:hint="eastAsia"/>
          <w:color w:val="000000"/>
          <w:sz w:val="24"/>
          <w:szCs w:val="24"/>
        </w:rPr>
        <w:t>同时可以对自己的性格进行简单的测评，帮助新生进一步了解自己；</w:t>
      </w:r>
      <w:r>
        <w:rPr>
          <w:rFonts w:ascii="宋体" w:eastAsia="宋体" w:hAnsi="宋体"/>
          <w:color w:val="000000"/>
          <w:sz w:val="24"/>
          <w:szCs w:val="24"/>
        </w:rPr>
        <w:t>在帮助</w:t>
      </w:r>
      <w:r>
        <w:rPr>
          <w:rFonts w:ascii="宋体" w:eastAsia="宋体" w:hAnsi="宋体" w:hint="eastAsia"/>
          <w:color w:val="000000"/>
          <w:sz w:val="24"/>
          <w:szCs w:val="24"/>
        </w:rPr>
        <w:t>新生顺利完成报道</w:t>
      </w:r>
      <w:r>
        <w:rPr>
          <w:rFonts w:ascii="宋体" w:eastAsia="宋体" w:hAnsi="宋体"/>
          <w:color w:val="000000"/>
          <w:sz w:val="24"/>
          <w:szCs w:val="24"/>
        </w:rPr>
        <w:t>的同时也为</w:t>
      </w:r>
      <w:r>
        <w:rPr>
          <w:rFonts w:ascii="宋体" w:eastAsia="宋体" w:hAnsi="宋体" w:hint="eastAsia"/>
          <w:color w:val="000000"/>
          <w:sz w:val="24"/>
          <w:szCs w:val="24"/>
        </w:rPr>
        <w:t>新生报到</w:t>
      </w:r>
      <w:r>
        <w:rPr>
          <w:rFonts w:ascii="宋体" w:eastAsia="宋体" w:hAnsi="宋体"/>
          <w:color w:val="000000"/>
          <w:sz w:val="24"/>
          <w:szCs w:val="24"/>
        </w:rPr>
        <w:t>的规范化和信息化管理打坚实的基础。</w:t>
      </w:r>
    </w:p>
    <w:p w14:paraId="0AE8C052"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预期的读者和阅读建议</w:t>
      </w:r>
    </w:p>
    <w:p w14:paraId="1E26BA45" w14:textId="77777777" w:rsidR="00D92822" w:rsidRDefault="00000000">
      <w:pPr>
        <w:snapToGrid w:val="0"/>
        <w:spacing w:line="360" w:lineRule="auto"/>
        <w:ind w:firstLineChars="200" w:firstLine="480"/>
        <w:rPr>
          <w:rFonts w:ascii="微软雅黑" w:eastAsia="微软雅黑" w:hAnsi="微软雅黑"/>
          <w:color w:val="000000"/>
          <w:szCs w:val="21"/>
        </w:rPr>
      </w:pPr>
      <w:r>
        <w:rPr>
          <w:rFonts w:ascii="宋体" w:eastAsia="宋体" w:hAnsi="宋体"/>
          <w:color w:val="000000"/>
          <w:sz w:val="24"/>
          <w:szCs w:val="24"/>
        </w:rPr>
        <w:t>本软件产品需求分析报告针对的各种不同的预期读者，包括：</w:t>
      </w:r>
    </w:p>
    <w:p w14:paraId="4EC4B08C" w14:textId="77777777" w:rsidR="00D92822" w:rsidRDefault="00000000">
      <w:pPr>
        <w:snapToGrid w:val="0"/>
        <w:spacing w:line="360" w:lineRule="auto"/>
        <w:ind w:firstLineChars="200" w:firstLine="480"/>
        <w:rPr>
          <w:rFonts w:ascii="微软雅黑" w:eastAsia="微软雅黑" w:hAnsi="微软雅黑"/>
          <w:color w:val="000000"/>
          <w:szCs w:val="21"/>
        </w:rPr>
      </w:pPr>
      <w:r>
        <w:rPr>
          <w:rFonts w:ascii="宋体" w:eastAsia="宋体" w:hAnsi="宋体"/>
          <w:color w:val="000000"/>
          <w:sz w:val="24"/>
          <w:szCs w:val="24"/>
        </w:rPr>
        <w:t>用户：建议阅读本文档</w:t>
      </w:r>
      <w:r>
        <w:rPr>
          <w:rFonts w:ascii="Calibri" w:eastAsia="Calibri" w:hAnsi="Calibri"/>
          <w:color w:val="000000"/>
          <w:sz w:val="24"/>
          <w:szCs w:val="24"/>
        </w:rPr>
        <w:t>1</w:t>
      </w:r>
      <w:r>
        <w:rPr>
          <w:rFonts w:ascii="宋体" w:eastAsia="宋体" w:hAnsi="宋体"/>
          <w:color w:val="000000"/>
          <w:sz w:val="24"/>
          <w:szCs w:val="24"/>
        </w:rPr>
        <w:t>、</w:t>
      </w:r>
      <w:r>
        <w:rPr>
          <w:rFonts w:ascii="Calibri" w:eastAsia="Calibri" w:hAnsi="Calibri"/>
          <w:color w:val="000000"/>
          <w:sz w:val="24"/>
          <w:szCs w:val="24"/>
        </w:rPr>
        <w:t>2</w:t>
      </w:r>
      <w:r>
        <w:rPr>
          <w:rFonts w:ascii="宋体" w:eastAsia="宋体" w:hAnsi="宋体"/>
          <w:color w:val="000000"/>
          <w:sz w:val="24"/>
          <w:szCs w:val="24"/>
        </w:rPr>
        <w:t>、</w:t>
      </w:r>
      <w:r>
        <w:rPr>
          <w:rFonts w:ascii="Calibri" w:eastAsia="Calibri" w:hAnsi="Calibri"/>
          <w:color w:val="000000"/>
          <w:sz w:val="24"/>
          <w:szCs w:val="24"/>
        </w:rPr>
        <w:t>3</w:t>
      </w:r>
      <w:r>
        <w:rPr>
          <w:rFonts w:ascii="宋体" w:eastAsia="宋体" w:hAnsi="宋体"/>
          <w:color w:val="000000"/>
          <w:sz w:val="24"/>
          <w:szCs w:val="24"/>
        </w:rPr>
        <w:t>点，以了解软件的综合信息，开发意图</w:t>
      </w:r>
      <w:r>
        <w:rPr>
          <w:rFonts w:ascii="Calibri" w:eastAsia="Calibri" w:hAnsi="Calibri"/>
          <w:color w:val="000000"/>
          <w:sz w:val="24"/>
          <w:szCs w:val="24"/>
        </w:rPr>
        <w:t xml:space="preserve">, </w:t>
      </w:r>
      <w:r>
        <w:rPr>
          <w:rFonts w:ascii="宋体" w:eastAsia="宋体" w:hAnsi="宋体"/>
          <w:color w:val="000000"/>
          <w:sz w:val="24"/>
          <w:szCs w:val="24"/>
        </w:rPr>
        <w:t>应用目标和作用范围与产品前景，以及对应的权限功能。</w:t>
      </w:r>
    </w:p>
    <w:p w14:paraId="6AB5CFA3" w14:textId="77777777" w:rsidR="00D92822" w:rsidRDefault="00000000">
      <w:pPr>
        <w:snapToGrid w:val="0"/>
        <w:spacing w:line="360" w:lineRule="auto"/>
        <w:ind w:firstLineChars="200" w:firstLine="480"/>
        <w:rPr>
          <w:rFonts w:ascii="微软雅黑" w:eastAsia="微软雅黑" w:hAnsi="微软雅黑"/>
          <w:color w:val="000000"/>
          <w:szCs w:val="21"/>
        </w:rPr>
      </w:pPr>
      <w:r>
        <w:rPr>
          <w:rFonts w:ascii="宋体" w:eastAsia="宋体" w:hAnsi="宋体"/>
          <w:color w:val="000000"/>
          <w:sz w:val="24"/>
          <w:szCs w:val="24"/>
        </w:rPr>
        <w:t>开发人员：建议全部阅读；</w:t>
      </w:r>
    </w:p>
    <w:p w14:paraId="5BEB85D1" w14:textId="77777777" w:rsidR="00D92822" w:rsidRDefault="00000000">
      <w:pPr>
        <w:snapToGrid w:val="0"/>
        <w:spacing w:line="360" w:lineRule="auto"/>
        <w:ind w:firstLineChars="200" w:firstLine="480"/>
        <w:rPr>
          <w:rFonts w:ascii="微软雅黑" w:eastAsia="微软雅黑" w:hAnsi="微软雅黑"/>
          <w:color w:val="000000"/>
          <w:szCs w:val="21"/>
        </w:rPr>
      </w:pPr>
      <w:r>
        <w:rPr>
          <w:rFonts w:ascii="宋体" w:eastAsia="宋体" w:hAnsi="宋体"/>
          <w:color w:val="000000"/>
          <w:sz w:val="24"/>
          <w:szCs w:val="24"/>
        </w:rPr>
        <w:t>本组其他组员：在遇到与本文档有关的问题时可参考本文档以助完成；</w:t>
      </w:r>
    </w:p>
    <w:p w14:paraId="75798873"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项目负责老师：建议全部阅读；</w:t>
      </w:r>
    </w:p>
    <w:p w14:paraId="5274A8B3"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lastRenderedPageBreak/>
        <w:t>术语和缩略语</w:t>
      </w:r>
    </w:p>
    <w:p w14:paraId="6078BDDB" w14:textId="77777777" w:rsidR="00D92822" w:rsidRDefault="00000000">
      <w:pPr>
        <w:snapToGrid w:val="0"/>
        <w:spacing w:line="360" w:lineRule="auto"/>
        <w:ind w:left="454" w:hanging="454"/>
        <w:jc w:val="center"/>
        <w:rPr>
          <w:rFonts w:ascii="黑体" w:eastAsia="黑体" w:hAnsi="黑体"/>
          <w:color w:val="000000"/>
          <w:sz w:val="20"/>
          <w:szCs w:val="20"/>
        </w:rPr>
      </w:pPr>
      <w:r>
        <w:rPr>
          <w:rFonts w:ascii="黑体" w:eastAsia="黑体" w:hAnsi="黑体"/>
          <w:color w:val="000000"/>
          <w:sz w:val="20"/>
          <w:szCs w:val="20"/>
        </w:rPr>
        <w:t>表 术语和缩略语</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80"/>
        <w:gridCol w:w="6225"/>
      </w:tblGrid>
      <w:tr w:rsidR="00D92822" w14:paraId="0C95CC46" w14:textId="77777777">
        <w:trPr>
          <w:trHeight w:val="240"/>
        </w:trPr>
        <w:tc>
          <w:tcPr>
            <w:tcW w:w="2280" w:type="dxa"/>
            <w:tcBorders>
              <w:top w:val="single" w:sz="8" w:space="0" w:color="000000"/>
              <w:left w:val="single" w:sz="8" w:space="0" w:color="000000"/>
              <w:bottom w:val="single" w:sz="8" w:space="0" w:color="000000"/>
              <w:right w:val="single" w:sz="8" w:space="0" w:color="000000"/>
            </w:tcBorders>
            <w:shd w:val="clear" w:color="auto" w:fill="D9D9D9"/>
          </w:tcPr>
          <w:p w14:paraId="13186ACE" w14:textId="77777777" w:rsidR="00D92822" w:rsidRDefault="00000000">
            <w:pPr>
              <w:snapToGrid w:val="0"/>
              <w:ind w:left="454" w:hanging="454"/>
              <w:rPr>
                <w:rFonts w:ascii="宋体" w:eastAsia="宋体" w:hAnsi="宋体"/>
                <w:b/>
                <w:bCs/>
                <w:color w:val="000000"/>
                <w:sz w:val="20"/>
                <w:szCs w:val="20"/>
              </w:rPr>
            </w:pPr>
            <w:r>
              <w:rPr>
                <w:rFonts w:ascii="宋体" w:eastAsia="宋体" w:hAnsi="宋体"/>
                <w:b/>
                <w:bCs/>
                <w:color w:val="000000"/>
                <w:sz w:val="20"/>
                <w:szCs w:val="20"/>
              </w:rPr>
              <w:t>术语、缩略语</w:t>
            </w:r>
          </w:p>
        </w:tc>
        <w:tc>
          <w:tcPr>
            <w:tcW w:w="6225" w:type="dxa"/>
            <w:tcBorders>
              <w:top w:val="single" w:sz="8" w:space="0" w:color="000000"/>
              <w:left w:val="single" w:sz="8" w:space="0" w:color="000000"/>
              <w:bottom w:val="single" w:sz="8" w:space="0" w:color="000000"/>
              <w:right w:val="single" w:sz="8" w:space="0" w:color="000000"/>
            </w:tcBorders>
            <w:shd w:val="clear" w:color="auto" w:fill="D9D9D9"/>
          </w:tcPr>
          <w:p w14:paraId="2AC6180F" w14:textId="77777777" w:rsidR="00D92822" w:rsidRDefault="00000000">
            <w:pPr>
              <w:snapToGrid w:val="0"/>
              <w:ind w:left="454" w:hanging="454"/>
              <w:rPr>
                <w:rFonts w:ascii="宋体" w:eastAsia="宋体" w:hAnsi="宋体"/>
                <w:b/>
                <w:bCs/>
                <w:color w:val="000000"/>
                <w:sz w:val="20"/>
                <w:szCs w:val="20"/>
              </w:rPr>
            </w:pPr>
            <w:r>
              <w:rPr>
                <w:rFonts w:ascii="宋体" w:eastAsia="宋体" w:hAnsi="宋体"/>
                <w:b/>
                <w:bCs/>
                <w:color w:val="000000"/>
                <w:sz w:val="20"/>
                <w:szCs w:val="20"/>
              </w:rPr>
              <w:t>解</w:t>
            </w:r>
            <w:r>
              <w:rPr>
                <w:rFonts w:ascii="Calibri" w:eastAsia="Calibri" w:hAnsi="Calibri"/>
                <w:b/>
                <w:bCs/>
                <w:color w:val="000000"/>
                <w:sz w:val="20"/>
                <w:szCs w:val="20"/>
              </w:rPr>
              <w:t xml:space="preserve">      </w:t>
            </w:r>
            <w:r>
              <w:rPr>
                <w:rFonts w:ascii="宋体" w:eastAsia="宋体" w:hAnsi="宋体"/>
                <w:b/>
                <w:bCs/>
                <w:color w:val="000000"/>
                <w:sz w:val="20"/>
                <w:szCs w:val="20"/>
              </w:rPr>
              <w:t>释</w:t>
            </w:r>
          </w:p>
        </w:tc>
      </w:tr>
      <w:tr w:rsidR="00D92822" w14:paraId="3BA12476" w14:textId="77777777">
        <w:trPr>
          <w:trHeight w:val="330"/>
        </w:trPr>
        <w:tc>
          <w:tcPr>
            <w:tcW w:w="2280" w:type="dxa"/>
            <w:tcBorders>
              <w:top w:val="single" w:sz="8" w:space="0" w:color="000000"/>
              <w:left w:val="single" w:sz="8" w:space="0" w:color="000000"/>
              <w:bottom w:val="single" w:sz="8" w:space="0" w:color="000000"/>
              <w:right w:val="single" w:sz="8" w:space="0" w:color="000000"/>
            </w:tcBorders>
          </w:tcPr>
          <w:p w14:paraId="69CA3E38" w14:textId="77777777" w:rsidR="00D92822" w:rsidRDefault="00000000">
            <w:pPr>
              <w:snapToGrid w:val="0"/>
              <w:ind w:left="454" w:hanging="454"/>
              <w:rPr>
                <w:rFonts w:ascii="宋体" w:eastAsia="宋体" w:hAnsi="宋体"/>
                <w:color w:val="000000"/>
                <w:sz w:val="20"/>
                <w:szCs w:val="20"/>
              </w:rPr>
            </w:pPr>
            <w:r>
              <w:rPr>
                <w:rFonts w:ascii="宋体" w:eastAsia="宋体" w:hAnsi="宋体"/>
                <w:color w:val="000000"/>
                <w:sz w:val="20"/>
                <w:szCs w:val="20"/>
              </w:rPr>
              <w:t>系统</w:t>
            </w:r>
          </w:p>
        </w:tc>
        <w:tc>
          <w:tcPr>
            <w:tcW w:w="6225" w:type="dxa"/>
            <w:tcBorders>
              <w:top w:val="single" w:sz="8" w:space="0" w:color="000000"/>
              <w:left w:val="single" w:sz="8" w:space="0" w:color="000000"/>
              <w:bottom w:val="single" w:sz="8" w:space="0" w:color="000000"/>
              <w:right w:val="single" w:sz="8" w:space="0" w:color="000000"/>
            </w:tcBorders>
          </w:tcPr>
          <w:p w14:paraId="0EC1CB4E" w14:textId="77777777" w:rsidR="00D92822" w:rsidRDefault="00000000">
            <w:pPr>
              <w:snapToGrid w:val="0"/>
              <w:ind w:left="454" w:hanging="454"/>
              <w:rPr>
                <w:rFonts w:ascii="宋体" w:eastAsia="宋体" w:hAnsi="宋体"/>
                <w:color w:val="000000"/>
                <w:sz w:val="20"/>
                <w:szCs w:val="20"/>
              </w:rPr>
            </w:pPr>
            <w:r>
              <w:rPr>
                <w:rFonts w:ascii="宋体" w:eastAsia="宋体" w:hAnsi="宋体" w:hint="eastAsia"/>
                <w:color w:val="000000"/>
                <w:sz w:val="20"/>
                <w:szCs w:val="20"/>
              </w:rPr>
              <w:t>UnitStudent新生报到</w:t>
            </w:r>
            <w:r>
              <w:rPr>
                <w:rFonts w:ascii="宋体" w:eastAsia="宋体" w:hAnsi="宋体"/>
                <w:color w:val="000000"/>
                <w:sz w:val="20"/>
                <w:szCs w:val="20"/>
              </w:rPr>
              <w:t>系统</w:t>
            </w:r>
          </w:p>
        </w:tc>
      </w:tr>
    </w:tbl>
    <w:p w14:paraId="30009464"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文档约定</w:t>
      </w:r>
    </w:p>
    <w:p w14:paraId="21498BC8" w14:textId="77777777" w:rsidR="00D92822" w:rsidRDefault="00000000">
      <w:pPr>
        <w:snapToGrid w:val="0"/>
        <w:spacing w:line="360" w:lineRule="auto"/>
        <w:rPr>
          <w:rFonts w:ascii="宋体" w:eastAsia="宋体" w:hAnsi="宋体"/>
          <w:color w:val="000000"/>
          <w:sz w:val="24"/>
          <w:szCs w:val="24"/>
        </w:rPr>
      </w:pPr>
      <w:r>
        <w:rPr>
          <w:rFonts w:ascii="宋体" w:eastAsia="宋体" w:hAnsi="宋体"/>
          <w:color w:val="000000"/>
          <w:sz w:val="24"/>
          <w:szCs w:val="24"/>
        </w:rPr>
        <w:t xml:space="preserve">    字体大小约定：</w:t>
      </w:r>
    </w:p>
    <w:p w14:paraId="1D844E20"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 xml:space="preserve"> 标题1 宋体二号加粗</w:t>
      </w:r>
    </w:p>
    <w:p w14:paraId="77B5ECA0"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 xml:space="preserve"> 标题2 宋体三号加粗</w:t>
      </w:r>
    </w:p>
    <w:p w14:paraId="1943AF83"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 xml:space="preserve"> 标题3 宋体四号加粗</w:t>
      </w:r>
    </w:p>
    <w:p w14:paraId="54B0F1F5"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 xml:space="preserve"> 标题4 宋体小四号</w:t>
      </w:r>
    </w:p>
    <w:p w14:paraId="233F14C7"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段落约定：每段前面空两格</w:t>
      </w:r>
    </w:p>
    <w:p w14:paraId="460CE8CA"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正文小分类用： ●</w:t>
      </w:r>
    </w:p>
    <w:p w14:paraId="784B66B2"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参考文件</w:t>
      </w:r>
    </w:p>
    <w:p w14:paraId="7FAFA848"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无</w:t>
      </w:r>
    </w:p>
    <w:p w14:paraId="10D7C879" w14:textId="77777777" w:rsidR="00D92822" w:rsidRDefault="00000000">
      <w:pPr>
        <w:pStyle w:val="1"/>
        <w:numPr>
          <w:ilvl w:val="0"/>
          <w:numId w:val="1"/>
        </w:numPr>
        <w:snapToGrid w:val="0"/>
        <w:spacing w:before="340" w:after="330" w:line="578" w:lineRule="auto"/>
        <w:ind w:left="454" w:hanging="454"/>
        <w:jc w:val="both"/>
        <w:rPr>
          <w:rFonts w:ascii="宋体" w:eastAsia="宋体" w:hAnsi="宋体"/>
        </w:rPr>
      </w:pPr>
      <w:r>
        <w:rPr>
          <w:rFonts w:ascii="宋体" w:eastAsia="宋体" w:hAnsi="宋体"/>
        </w:rPr>
        <w:t>项目概述</w:t>
      </w:r>
    </w:p>
    <w:p w14:paraId="4132763D"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目标</w:t>
      </w:r>
    </w:p>
    <w:p w14:paraId="47EEE969" w14:textId="77777777" w:rsidR="00D92822" w:rsidRDefault="00000000">
      <w:pPr>
        <w:snapToGrid w:val="0"/>
        <w:spacing w:line="360" w:lineRule="auto"/>
        <w:ind w:firstLineChars="200" w:firstLine="480"/>
        <w:rPr>
          <w:rFonts w:ascii="宋体" w:eastAsia="宋体" w:hAnsi="宋体"/>
          <w:color w:val="0000FF"/>
          <w:sz w:val="24"/>
          <w:szCs w:val="24"/>
        </w:rPr>
      </w:pPr>
      <w:r>
        <w:rPr>
          <w:rFonts w:ascii="宋体" w:eastAsia="宋体" w:hAnsi="宋体"/>
          <w:color w:val="000000"/>
          <w:sz w:val="24"/>
          <w:szCs w:val="24"/>
        </w:rPr>
        <w:t>随着时代的跨越，</w:t>
      </w:r>
      <w:r>
        <w:rPr>
          <w:rFonts w:ascii="宋体" w:eastAsia="宋体" w:hAnsi="宋体" w:hint="eastAsia"/>
          <w:color w:val="000000"/>
          <w:sz w:val="24"/>
          <w:szCs w:val="24"/>
        </w:rPr>
        <w:t>电子信息技术</w:t>
      </w:r>
      <w:r>
        <w:rPr>
          <w:rFonts w:ascii="宋体" w:eastAsia="宋体" w:hAnsi="宋体"/>
          <w:color w:val="000000"/>
          <w:sz w:val="24"/>
          <w:szCs w:val="24"/>
        </w:rPr>
        <w:t>的发展，</w:t>
      </w:r>
      <w:r>
        <w:rPr>
          <w:rFonts w:ascii="宋体" w:eastAsia="宋体" w:hAnsi="宋体" w:hint="eastAsia"/>
          <w:color w:val="000000"/>
          <w:sz w:val="24"/>
          <w:szCs w:val="24"/>
        </w:rPr>
        <w:t>上大学的新生数量</w:t>
      </w:r>
      <w:r>
        <w:rPr>
          <w:rFonts w:ascii="宋体" w:eastAsia="宋体" w:hAnsi="宋体"/>
          <w:color w:val="000000"/>
          <w:sz w:val="24"/>
          <w:szCs w:val="24"/>
        </w:rPr>
        <w:t>日益增长，随着</w:t>
      </w:r>
      <w:r>
        <w:rPr>
          <w:rFonts w:ascii="宋体" w:eastAsia="宋体" w:hAnsi="宋体" w:hint="eastAsia"/>
          <w:color w:val="000000"/>
          <w:sz w:val="24"/>
          <w:szCs w:val="24"/>
        </w:rPr>
        <w:t>数据可视化</w:t>
      </w:r>
      <w:r>
        <w:rPr>
          <w:rFonts w:ascii="宋体" w:eastAsia="宋体" w:hAnsi="宋体"/>
          <w:color w:val="000000"/>
          <w:sz w:val="24"/>
          <w:szCs w:val="24"/>
        </w:rPr>
        <w:t>进程的不断推进，</w:t>
      </w:r>
      <w:r>
        <w:rPr>
          <w:rFonts w:ascii="宋体" w:eastAsia="宋体" w:hAnsi="宋体" w:hint="eastAsia"/>
          <w:color w:val="000000"/>
          <w:sz w:val="24"/>
          <w:szCs w:val="24"/>
        </w:rPr>
        <w:t>学校</w:t>
      </w:r>
      <w:r>
        <w:rPr>
          <w:rFonts w:ascii="宋体" w:eastAsia="宋体" w:hAnsi="宋体"/>
          <w:color w:val="000000"/>
          <w:sz w:val="24"/>
          <w:szCs w:val="24"/>
        </w:rPr>
        <w:t>对</w:t>
      </w:r>
      <w:r>
        <w:rPr>
          <w:rFonts w:ascii="宋体" w:eastAsia="宋体" w:hAnsi="宋体" w:hint="eastAsia"/>
          <w:color w:val="000000"/>
          <w:sz w:val="24"/>
          <w:szCs w:val="24"/>
        </w:rPr>
        <w:t>新生</w:t>
      </w:r>
      <w:r>
        <w:rPr>
          <w:rFonts w:ascii="宋体" w:eastAsia="宋体" w:hAnsi="宋体"/>
          <w:color w:val="000000"/>
          <w:sz w:val="24"/>
          <w:szCs w:val="24"/>
        </w:rPr>
        <w:t>的</w:t>
      </w:r>
      <w:r>
        <w:rPr>
          <w:rFonts w:ascii="宋体" w:eastAsia="宋体" w:hAnsi="宋体" w:hint="eastAsia"/>
          <w:color w:val="000000"/>
          <w:sz w:val="24"/>
          <w:szCs w:val="24"/>
        </w:rPr>
        <w:t>信息收集和入学引导由于疫情的影响越来越难实现</w:t>
      </w:r>
      <w:r>
        <w:rPr>
          <w:rFonts w:ascii="宋体" w:eastAsia="宋体" w:hAnsi="宋体"/>
          <w:color w:val="000000"/>
          <w:sz w:val="24"/>
          <w:szCs w:val="24"/>
        </w:rPr>
        <w:t>，人工成本增加的同时也为</w:t>
      </w:r>
      <w:r>
        <w:rPr>
          <w:rFonts w:ascii="宋体" w:eastAsia="宋体" w:hAnsi="宋体" w:hint="eastAsia"/>
          <w:color w:val="000000"/>
          <w:sz w:val="24"/>
          <w:szCs w:val="24"/>
        </w:rPr>
        <w:t>新生</w:t>
      </w:r>
      <w:r>
        <w:rPr>
          <w:rFonts w:ascii="宋体" w:eastAsia="宋体" w:hAnsi="宋体"/>
          <w:color w:val="000000"/>
          <w:sz w:val="24"/>
          <w:szCs w:val="24"/>
        </w:rPr>
        <w:t>带来了各种各样的麻烦。为</w:t>
      </w:r>
      <w:r>
        <w:rPr>
          <w:rFonts w:ascii="宋体" w:eastAsia="宋体" w:hAnsi="宋体" w:hint="eastAsia"/>
          <w:color w:val="000000"/>
          <w:sz w:val="24"/>
          <w:szCs w:val="24"/>
        </w:rPr>
        <w:t>学校</w:t>
      </w:r>
      <w:r>
        <w:rPr>
          <w:rFonts w:ascii="宋体" w:eastAsia="宋体" w:hAnsi="宋体"/>
          <w:color w:val="000000"/>
          <w:sz w:val="24"/>
          <w:szCs w:val="24"/>
        </w:rPr>
        <w:t>的管理人员带来更方便，更快捷的管理。</w:t>
      </w:r>
      <w:r>
        <w:rPr>
          <w:rFonts w:ascii="宋体" w:eastAsia="宋体" w:hAnsi="宋体" w:hint="eastAsia"/>
          <w:color w:val="000000"/>
          <w:sz w:val="24"/>
          <w:szCs w:val="24"/>
        </w:rPr>
        <w:t>新生</w:t>
      </w:r>
      <w:r>
        <w:rPr>
          <w:rFonts w:ascii="宋体" w:eastAsia="宋体" w:hAnsi="宋体"/>
          <w:color w:val="000000"/>
          <w:sz w:val="24"/>
          <w:szCs w:val="24"/>
        </w:rPr>
        <w:t>自己</w:t>
      </w:r>
      <w:r>
        <w:rPr>
          <w:rFonts w:ascii="宋体" w:eastAsia="宋体" w:hAnsi="宋体" w:hint="eastAsia"/>
          <w:color w:val="000000"/>
          <w:sz w:val="24"/>
          <w:szCs w:val="24"/>
        </w:rPr>
        <w:t>也能更快速的了解并完成报道流程</w:t>
      </w:r>
      <w:r>
        <w:rPr>
          <w:rFonts w:ascii="宋体" w:eastAsia="宋体" w:hAnsi="宋体"/>
          <w:color w:val="000000"/>
          <w:sz w:val="24"/>
          <w:szCs w:val="24"/>
        </w:rPr>
        <w:t>。此时，</w:t>
      </w:r>
      <w:r>
        <w:rPr>
          <w:rFonts w:ascii="宋体" w:eastAsia="宋体" w:hAnsi="宋体" w:hint="eastAsia"/>
          <w:color w:val="000000"/>
          <w:sz w:val="24"/>
          <w:szCs w:val="24"/>
        </w:rPr>
        <w:t>数据可视化</w:t>
      </w:r>
      <w:r>
        <w:rPr>
          <w:rFonts w:ascii="宋体" w:eastAsia="宋体" w:hAnsi="宋体"/>
          <w:color w:val="000000"/>
          <w:sz w:val="24"/>
          <w:szCs w:val="24"/>
        </w:rPr>
        <w:t>应运而生，</w:t>
      </w:r>
      <w:r>
        <w:rPr>
          <w:rFonts w:ascii="宋体" w:eastAsia="宋体" w:hAnsi="宋体" w:hint="eastAsia"/>
          <w:color w:val="000000"/>
          <w:sz w:val="24"/>
          <w:szCs w:val="24"/>
        </w:rPr>
        <w:t>计算机大数据管理</w:t>
      </w:r>
      <w:r>
        <w:rPr>
          <w:rFonts w:ascii="宋体" w:eastAsia="宋体" w:hAnsi="宋体"/>
          <w:color w:val="000000"/>
          <w:sz w:val="24"/>
          <w:szCs w:val="24"/>
        </w:rPr>
        <w:t>代替了纸和笔的传统方式，</w:t>
      </w:r>
      <w:r>
        <w:rPr>
          <w:rFonts w:ascii="宋体" w:eastAsia="宋体" w:hAnsi="宋体" w:hint="eastAsia"/>
          <w:color w:val="000000"/>
          <w:sz w:val="24"/>
          <w:szCs w:val="24"/>
        </w:rPr>
        <w:lastRenderedPageBreak/>
        <w:t>直观</w:t>
      </w:r>
      <w:r>
        <w:rPr>
          <w:rFonts w:ascii="宋体" w:eastAsia="宋体" w:hAnsi="宋体"/>
          <w:color w:val="000000"/>
          <w:sz w:val="24"/>
          <w:szCs w:val="24"/>
        </w:rPr>
        <w:t>快速的</w:t>
      </w:r>
      <w:r>
        <w:rPr>
          <w:rFonts w:ascii="宋体" w:eastAsia="宋体" w:hAnsi="宋体" w:hint="eastAsia"/>
          <w:color w:val="000000"/>
          <w:sz w:val="24"/>
          <w:szCs w:val="24"/>
        </w:rPr>
        <w:t>展示新生报到</w:t>
      </w:r>
      <w:r>
        <w:rPr>
          <w:rFonts w:ascii="宋体" w:eastAsia="宋体" w:hAnsi="宋体"/>
          <w:color w:val="000000"/>
          <w:sz w:val="24"/>
          <w:szCs w:val="24"/>
        </w:rPr>
        <w:t>信息。</w:t>
      </w:r>
    </w:p>
    <w:p w14:paraId="337D4686"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范围</w:t>
      </w:r>
    </w:p>
    <w:p w14:paraId="6807534D" w14:textId="77777777" w:rsidR="00D92822" w:rsidRDefault="00000000">
      <w:pPr>
        <w:snapToGrid w:val="0"/>
        <w:spacing w:line="360" w:lineRule="auto"/>
        <w:rPr>
          <w:rFonts w:ascii="微软雅黑" w:eastAsia="宋体" w:hAnsi="微软雅黑"/>
          <w:color w:val="000000"/>
          <w:szCs w:val="21"/>
        </w:rPr>
      </w:pPr>
      <w:r>
        <w:rPr>
          <w:rFonts w:ascii="宋体" w:eastAsia="宋体" w:hAnsi="宋体"/>
          <w:color w:val="000000"/>
          <w:sz w:val="24"/>
          <w:szCs w:val="24"/>
        </w:rPr>
        <w:t xml:space="preserve">    需求范围：</w:t>
      </w:r>
      <w:r>
        <w:rPr>
          <w:rFonts w:ascii="宋体" w:eastAsia="宋体" w:hAnsi="宋体" w:hint="eastAsia"/>
          <w:color w:val="000000"/>
          <w:sz w:val="24"/>
          <w:szCs w:val="24"/>
        </w:rPr>
        <w:t>重庆财经学院软件学院</w:t>
      </w:r>
    </w:p>
    <w:p w14:paraId="7C139BE4"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系统包括的功能范围：</w:t>
      </w:r>
    </w:p>
    <w:p w14:paraId="175081C0" w14:textId="77777777" w:rsidR="00D92822" w:rsidRDefault="00000000">
      <w:pPr>
        <w:numPr>
          <w:ilvl w:val="0"/>
          <w:numId w:val="2"/>
        </w:numPr>
        <w:snapToGrid w:val="0"/>
        <w:spacing w:line="360" w:lineRule="auto"/>
        <w:ind w:left="384" w:hangingChars="160" w:hanging="384"/>
        <w:rPr>
          <w:rFonts w:ascii="微软雅黑" w:eastAsia="微软雅黑" w:hAnsi="微软雅黑"/>
          <w:color w:val="000000"/>
          <w:szCs w:val="21"/>
        </w:rPr>
      </w:pPr>
      <w:r>
        <w:rPr>
          <w:rFonts w:ascii="Calibri" w:eastAsia="宋体" w:hAnsi="Calibri" w:hint="eastAsia"/>
          <w:color w:val="000000"/>
          <w:sz w:val="24"/>
          <w:szCs w:val="24"/>
        </w:rPr>
        <w:t>学校</w:t>
      </w:r>
      <w:r>
        <w:rPr>
          <w:rFonts w:ascii="Calibri" w:eastAsia="Calibri" w:hAnsi="Calibri"/>
          <w:color w:val="000000"/>
          <w:sz w:val="24"/>
          <w:szCs w:val="24"/>
        </w:rPr>
        <w:t>功</w:t>
      </w:r>
      <w:r>
        <w:rPr>
          <w:rFonts w:ascii="宋体" w:eastAsia="宋体" w:hAnsi="宋体"/>
          <w:color w:val="000000"/>
          <w:sz w:val="24"/>
          <w:szCs w:val="24"/>
        </w:rPr>
        <w:t>能</w:t>
      </w:r>
    </w:p>
    <w:p w14:paraId="068E6969" w14:textId="77777777" w:rsidR="00D92822" w:rsidRDefault="00000000">
      <w:pPr>
        <w:snapToGrid w:val="0"/>
        <w:spacing w:line="360" w:lineRule="auto"/>
        <w:rPr>
          <w:rFonts w:ascii="微软雅黑" w:eastAsia="宋体" w:hAnsi="微软雅黑"/>
          <w:color w:val="000000"/>
          <w:szCs w:val="21"/>
        </w:rPr>
      </w:pPr>
      <w:r>
        <w:rPr>
          <w:rFonts w:ascii="宋体" w:eastAsia="宋体" w:hAnsi="宋体"/>
          <w:color w:val="000000"/>
          <w:sz w:val="24"/>
          <w:szCs w:val="24"/>
        </w:rPr>
        <w:t xml:space="preserve">  </w:t>
      </w:r>
      <w:r>
        <w:rPr>
          <w:rFonts w:ascii="宋体" w:eastAsia="宋体" w:hAnsi="宋体" w:hint="eastAsia"/>
          <w:color w:val="000000"/>
          <w:sz w:val="24"/>
          <w:szCs w:val="24"/>
        </w:rPr>
        <w:t>查看新生报道实时进展</w:t>
      </w:r>
    </w:p>
    <w:p w14:paraId="206E9FA3" w14:textId="77777777" w:rsidR="00D92822" w:rsidRDefault="00000000">
      <w:pPr>
        <w:snapToGrid w:val="0"/>
        <w:spacing w:line="360" w:lineRule="auto"/>
        <w:rPr>
          <w:rFonts w:ascii="微软雅黑" w:eastAsia="宋体" w:hAnsi="微软雅黑"/>
          <w:color w:val="000000"/>
          <w:szCs w:val="21"/>
        </w:rPr>
      </w:pPr>
      <w:r>
        <w:rPr>
          <w:rFonts w:ascii="宋体" w:eastAsia="宋体" w:hAnsi="宋体"/>
          <w:color w:val="000000"/>
          <w:sz w:val="24"/>
          <w:szCs w:val="24"/>
        </w:rPr>
        <w:t xml:space="preserve">  </w:t>
      </w:r>
      <w:r>
        <w:rPr>
          <w:rFonts w:ascii="宋体" w:eastAsia="宋体" w:hAnsi="宋体" w:hint="eastAsia"/>
          <w:color w:val="000000"/>
          <w:sz w:val="24"/>
          <w:szCs w:val="24"/>
        </w:rPr>
        <w:t>查看新生相关信息（专业，性别，地区，年龄）</w:t>
      </w:r>
    </w:p>
    <w:p w14:paraId="4EEEF66C" w14:textId="77777777" w:rsidR="00D92822" w:rsidRDefault="00000000">
      <w:pPr>
        <w:snapToGrid w:val="0"/>
        <w:spacing w:line="360" w:lineRule="auto"/>
        <w:rPr>
          <w:rFonts w:ascii="微软雅黑" w:eastAsia="微软雅黑" w:hAnsi="微软雅黑"/>
          <w:color w:val="000000"/>
          <w:szCs w:val="21"/>
        </w:rPr>
      </w:pPr>
      <w:r>
        <w:rPr>
          <w:rFonts w:ascii="宋体" w:eastAsia="宋体" w:hAnsi="宋体"/>
          <w:color w:val="000000"/>
          <w:sz w:val="24"/>
          <w:szCs w:val="24"/>
        </w:rPr>
        <w:t xml:space="preserve">  </w:t>
      </w:r>
      <w:r>
        <w:rPr>
          <w:rFonts w:ascii="宋体" w:eastAsia="宋体" w:hAnsi="宋体" w:hint="eastAsia"/>
          <w:color w:val="000000"/>
          <w:sz w:val="24"/>
          <w:szCs w:val="24"/>
        </w:rPr>
        <w:t>查看新生职业性格大体分布</w:t>
      </w:r>
    </w:p>
    <w:p w14:paraId="40706EA4" w14:textId="77777777" w:rsidR="00D92822" w:rsidRDefault="00000000">
      <w:pPr>
        <w:numPr>
          <w:ilvl w:val="0"/>
          <w:numId w:val="2"/>
        </w:numPr>
        <w:snapToGrid w:val="0"/>
        <w:spacing w:line="360" w:lineRule="auto"/>
        <w:ind w:left="384" w:hangingChars="160" w:hanging="384"/>
        <w:rPr>
          <w:rFonts w:ascii="Calibri" w:eastAsia="Calibri" w:hAnsi="Calibri"/>
          <w:color w:val="000000"/>
          <w:sz w:val="24"/>
          <w:szCs w:val="24"/>
        </w:rPr>
      </w:pPr>
      <w:r>
        <w:rPr>
          <w:rFonts w:ascii="Calibri" w:eastAsia="宋体" w:hAnsi="Calibri" w:hint="eastAsia"/>
          <w:color w:val="000000"/>
          <w:sz w:val="24"/>
          <w:szCs w:val="24"/>
        </w:rPr>
        <w:t>新生</w:t>
      </w:r>
      <w:r>
        <w:rPr>
          <w:rFonts w:ascii="Calibri" w:eastAsia="Calibri" w:hAnsi="Calibri"/>
          <w:color w:val="000000"/>
          <w:sz w:val="24"/>
          <w:szCs w:val="24"/>
        </w:rPr>
        <w:t>功能</w:t>
      </w:r>
    </w:p>
    <w:p w14:paraId="34516883" w14:textId="77777777" w:rsidR="00D92822" w:rsidRDefault="00000000">
      <w:pPr>
        <w:snapToGrid w:val="0"/>
        <w:spacing w:line="360" w:lineRule="auto"/>
        <w:rPr>
          <w:rFonts w:ascii="宋体" w:eastAsia="宋体" w:hAnsi="宋体"/>
          <w:color w:val="000000"/>
          <w:sz w:val="24"/>
          <w:szCs w:val="24"/>
        </w:rPr>
      </w:pPr>
      <w:r>
        <w:rPr>
          <w:rFonts w:ascii="宋体" w:eastAsia="宋体" w:hAnsi="宋体"/>
          <w:color w:val="000000"/>
          <w:sz w:val="24"/>
          <w:szCs w:val="24"/>
        </w:rPr>
        <w:t xml:space="preserve">  </w:t>
      </w:r>
      <w:r>
        <w:rPr>
          <w:rFonts w:ascii="宋体" w:eastAsia="宋体" w:hAnsi="宋体" w:hint="eastAsia"/>
          <w:color w:val="000000"/>
          <w:sz w:val="24"/>
          <w:szCs w:val="24"/>
        </w:rPr>
        <w:t>填写自身相关信息</w:t>
      </w:r>
    </w:p>
    <w:p w14:paraId="322348C0" w14:textId="77777777" w:rsidR="00D92822" w:rsidRDefault="00000000">
      <w:pPr>
        <w:snapToGrid w:val="0"/>
        <w:spacing w:line="360" w:lineRule="auto"/>
        <w:rPr>
          <w:rFonts w:ascii="宋体" w:eastAsia="宋体" w:hAnsi="宋体"/>
          <w:color w:val="000000"/>
          <w:sz w:val="24"/>
          <w:szCs w:val="24"/>
        </w:rPr>
      </w:pPr>
      <w:r>
        <w:rPr>
          <w:rFonts w:ascii="宋体" w:eastAsia="宋体" w:hAnsi="宋体" w:hint="eastAsia"/>
          <w:color w:val="000000"/>
          <w:sz w:val="24"/>
          <w:szCs w:val="24"/>
        </w:rPr>
        <w:t xml:space="preserve">  进行职业性格测试</w:t>
      </w:r>
    </w:p>
    <w:p w14:paraId="0EAABB74" w14:textId="77777777" w:rsidR="00D92822" w:rsidRDefault="00000000">
      <w:pPr>
        <w:snapToGrid w:val="0"/>
        <w:spacing w:line="360" w:lineRule="auto"/>
        <w:rPr>
          <w:rFonts w:ascii="宋体" w:eastAsia="宋体" w:hAnsi="宋体"/>
          <w:color w:val="000000"/>
          <w:sz w:val="24"/>
          <w:szCs w:val="24"/>
        </w:rPr>
      </w:pPr>
      <w:r>
        <w:rPr>
          <w:rFonts w:ascii="宋体" w:eastAsia="宋体" w:hAnsi="宋体" w:hint="eastAsia"/>
          <w:color w:val="000000"/>
          <w:sz w:val="24"/>
          <w:szCs w:val="24"/>
        </w:rPr>
        <w:t xml:space="preserve">  查看报道流程</w:t>
      </w:r>
    </w:p>
    <w:p w14:paraId="46E6127A" w14:textId="77777777" w:rsidR="00D92822" w:rsidRDefault="00000000">
      <w:pPr>
        <w:snapToGrid w:val="0"/>
        <w:spacing w:line="360" w:lineRule="auto"/>
        <w:rPr>
          <w:rFonts w:ascii="宋体" w:eastAsia="宋体" w:hAnsi="宋体"/>
          <w:color w:val="000000"/>
          <w:sz w:val="24"/>
          <w:szCs w:val="24"/>
        </w:rPr>
      </w:pPr>
      <w:r>
        <w:rPr>
          <w:rFonts w:ascii="宋体" w:eastAsia="宋体" w:hAnsi="宋体" w:hint="eastAsia"/>
          <w:color w:val="000000"/>
          <w:sz w:val="24"/>
          <w:szCs w:val="24"/>
        </w:rPr>
        <w:t xml:space="preserve">  查看报道实时进展</w:t>
      </w:r>
    </w:p>
    <w:p w14:paraId="035FBB26" w14:textId="77777777" w:rsidR="00D92822" w:rsidRDefault="00000000">
      <w:pPr>
        <w:snapToGrid w:val="0"/>
        <w:spacing w:line="360" w:lineRule="auto"/>
        <w:rPr>
          <w:rFonts w:ascii="宋体" w:eastAsia="宋体" w:hAnsi="宋体"/>
          <w:color w:val="000000"/>
          <w:sz w:val="24"/>
          <w:szCs w:val="24"/>
        </w:rPr>
      </w:pPr>
      <w:r>
        <w:rPr>
          <w:rFonts w:ascii="宋体" w:eastAsia="宋体" w:hAnsi="宋体" w:hint="eastAsia"/>
          <w:color w:val="000000"/>
          <w:sz w:val="24"/>
          <w:szCs w:val="24"/>
        </w:rPr>
        <w:t xml:space="preserve">  查看新生相关信息（专业，性别，地区，年龄）</w:t>
      </w:r>
    </w:p>
    <w:p w14:paraId="0A9B58B4" w14:textId="77777777" w:rsidR="00D92822" w:rsidRDefault="00000000">
      <w:pPr>
        <w:snapToGrid w:val="0"/>
        <w:spacing w:line="360" w:lineRule="auto"/>
        <w:rPr>
          <w:rFonts w:ascii="宋体" w:eastAsia="宋体" w:hAnsi="宋体"/>
          <w:color w:val="000000"/>
          <w:sz w:val="24"/>
          <w:szCs w:val="24"/>
        </w:rPr>
      </w:pPr>
      <w:r>
        <w:rPr>
          <w:rFonts w:ascii="宋体" w:eastAsia="宋体" w:hAnsi="宋体" w:hint="eastAsia"/>
          <w:color w:val="000000"/>
          <w:sz w:val="24"/>
          <w:szCs w:val="24"/>
        </w:rPr>
        <w:t xml:space="preserve">  查看学校概况</w:t>
      </w:r>
    </w:p>
    <w:p w14:paraId="04A6B834"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用户的特点</w:t>
      </w:r>
    </w:p>
    <w:p w14:paraId="0AF548F5" w14:textId="77777777" w:rsidR="00D92822" w:rsidRDefault="00D92822">
      <w:pPr>
        <w:snapToGrid w:val="0"/>
        <w:spacing w:line="360" w:lineRule="auto"/>
        <w:rPr>
          <w:rFonts w:ascii="Calibri" w:eastAsia="Calibri" w:hAnsi="Calibri"/>
          <w:color w:val="0000FF"/>
          <w:sz w:val="24"/>
          <w:szCs w:val="24"/>
        </w:rPr>
      </w:pP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1050"/>
        <w:gridCol w:w="1740"/>
        <w:gridCol w:w="2760"/>
        <w:gridCol w:w="2760"/>
      </w:tblGrid>
      <w:tr w:rsidR="00D92822" w14:paraId="7CD9FD8E" w14:textId="77777777">
        <w:trPr>
          <w:trHeight w:val="480"/>
        </w:trPr>
        <w:tc>
          <w:tcPr>
            <w:tcW w:w="10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EFC9CF7" w14:textId="77777777" w:rsidR="00D92822" w:rsidRDefault="00000000">
            <w:pPr>
              <w:snapToGrid w:val="0"/>
              <w:spacing w:line="360" w:lineRule="auto"/>
              <w:jc w:val="left"/>
              <w:rPr>
                <w:rFonts w:ascii="宋体" w:eastAsia="宋体" w:hAnsi="宋体"/>
                <w:color w:val="000000"/>
                <w:sz w:val="24"/>
                <w:szCs w:val="24"/>
              </w:rPr>
            </w:pPr>
            <w:r>
              <w:rPr>
                <w:rFonts w:ascii="宋体" w:eastAsia="宋体" w:hAnsi="宋体"/>
                <w:color w:val="000000"/>
                <w:sz w:val="24"/>
                <w:szCs w:val="24"/>
              </w:rPr>
              <w:t>序号</w:t>
            </w:r>
          </w:p>
        </w:tc>
        <w:tc>
          <w:tcPr>
            <w:tcW w:w="17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C1EB840" w14:textId="77777777" w:rsidR="00D92822" w:rsidRDefault="00000000">
            <w:pPr>
              <w:snapToGrid w:val="0"/>
              <w:spacing w:line="360" w:lineRule="auto"/>
              <w:jc w:val="left"/>
              <w:rPr>
                <w:rFonts w:ascii="宋体" w:eastAsia="宋体" w:hAnsi="宋体"/>
                <w:color w:val="000000"/>
                <w:sz w:val="24"/>
                <w:szCs w:val="24"/>
              </w:rPr>
            </w:pPr>
            <w:r>
              <w:rPr>
                <w:rFonts w:ascii="宋体" w:eastAsia="宋体" w:hAnsi="宋体"/>
                <w:color w:val="000000"/>
                <w:sz w:val="24"/>
                <w:szCs w:val="24"/>
              </w:rPr>
              <w:t>用户群</w:t>
            </w:r>
          </w:p>
        </w:tc>
        <w:tc>
          <w:tcPr>
            <w:tcW w:w="27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8F474B" w14:textId="77777777" w:rsidR="00D92822" w:rsidRDefault="00000000">
            <w:pPr>
              <w:snapToGrid w:val="0"/>
              <w:spacing w:line="360" w:lineRule="auto"/>
              <w:jc w:val="left"/>
              <w:rPr>
                <w:rFonts w:ascii="宋体" w:eastAsia="宋体" w:hAnsi="宋体"/>
                <w:color w:val="000000"/>
                <w:sz w:val="24"/>
                <w:szCs w:val="24"/>
              </w:rPr>
            </w:pPr>
            <w:r>
              <w:rPr>
                <w:rFonts w:ascii="宋体" w:eastAsia="宋体" w:hAnsi="宋体"/>
                <w:color w:val="000000"/>
                <w:sz w:val="24"/>
                <w:szCs w:val="24"/>
              </w:rPr>
              <w:t>主要业务描述</w:t>
            </w:r>
          </w:p>
        </w:tc>
        <w:tc>
          <w:tcPr>
            <w:tcW w:w="27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AECC21" w14:textId="77777777" w:rsidR="00D92822" w:rsidRDefault="00000000">
            <w:pPr>
              <w:snapToGrid w:val="0"/>
              <w:spacing w:line="360" w:lineRule="auto"/>
              <w:jc w:val="left"/>
              <w:rPr>
                <w:rFonts w:ascii="宋体" w:eastAsia="宋体" w:hAnsi="宋体"/>
                <w:color w:val="000000"/>
                <w:sz w:val="24"/>
                <w:szCs w:val="24"/>
              </w:rPr>
            </w:pPr>
            <w:r>
              <w:rPr>
                <w:rFonts w:ascii="宋体" w:eastAsia="宋体" w:hAnsi="宋体"/>
                <w:color w:val="000000"/>
                <w:sz w:val="24"/>
                <w:szCs w:val="24"/>
              </w:rPr>
              <w:t>用户群特点</w:t>
            </w:r>
          </w:p>
        </w:tc>
      </w:tr>
      <w:tr w:rsidR="00D92822" w14:paraId="69F5C588" w14:textId="77777777">
        <w:trPr>
          <w:trHeight w:val="480"/>
        </w:trPr>
        <w:tc>
          <w:tcPr>
            <w:tcW w:w="10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1E127CC" w14:textId="77777777" w:rsidR="00D92822" w:rsidRDefault="00000000">
            <w:pPr>
              <w:snapToGrid w:val="0"/>
              <w:spacing w:line="360" w:lineRule="auto"/>
              <w:jc w:val="left"/>
              <w:rPr>
                <w:rFonts w:ascii="宋体" w:eastAsia="宋体" w:hAnsi="宋体"/>
                <w:color w:val="000000"/>
                <w:sz w:val="24"/>
                <w:szCs w:val="24"/>
              </w:rPr>
            </w:pPr>
            <w:r>
              <w:rPr>
                <w:rFonts w:ascii="宋体" w:eastAsia="宋体" w:hAnsi="宋体"/>
                <w:color w:val="000000"/>
                <w:sz w:val="24"/>
                <w:szCs w:val="24"/>
              </w:rPr>
              <w:t>1</w:t>
            </w:r>
          </w:p>
        </w:tc>
        <w:tc>
          <w:tcPr>
            <w:tcW w:w="17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5C096A6" w14:textId="77777777" w:rsidR="00D92822" w:rsidRDefault="00000000">
            <w:pPr>
              <w:snapToGrid w:val="0"/>
              <w:spacing w:line="360" w:lineRule="auto"/>
              <w:jc w:val="left"/>
              <w:rPr>
                <w:rFonts w:ascii="宋体" w:eastAsia="宋体" w:hAnsi="宋体"/>
                <w:color w:val="000000"/>
                <w:sz w:val="24"/>
                <w:szCs w:val="24"/>
              </w:rPr>
            </w:pPr>
            <w:r>
              <w:rPr>
                <w:rFonts w:ascii="宋体" w:eastAsia="宋体" w:hAnsi="宋体" w:hint="eastAsia"/>
                <w:color w:val="000000"/>
                <w:sz w:val="24"/>
                <w:szCs w:val="24"/>
              </w:rPr>
              <w:t>学校老师及管理人员</w:t>
            </w:r>
          </w:p>
        </w:tc>
        <w:tc>
          <w:tcPr>
            <w:tcW w:w="27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8603A78" w14:textId="77777777" w:rsidR="00D92822" w:rsidRDefault="00000000">
            <w:pPr>
              <w:snapToGrid w:val="0"/>
              <w:spacing w:line="360" w:lineRule="auto"/>
              <w:jc w:val="left"/>
              <w:rPr>
                <w:rFonts w:ascii="宋体" w:eastAsia="宋体" w:hAnsi="宋体"/>
                <w:color w:val="000000"/>
                <w:sz w:val="24"/>
                <w:szCs w:val="24"/>
              </w:rPr>
            </w:pPr>
            <w:r>
              <w:rPr>
                <w:rFonts w:ascii="宋体" w:eastAsia="宋体" w:hAnsi="宋体" w:hint="eastAsia"/>
                <w:color w:val="000000"/>
                <w:sz w:val="24"/>
                <w:szCs w:val="24"/>
              </w:rPr>
              <w:t>查看新生报道完成情况及新生相关信息</w:t>
            </w:r>
          </w:p>
        </w:tc>
        <w:tc>
          <w:tcPr>
            <w:tcW w:w="27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EAFD11A" w14:textId="77777777" w:rsidR="00D92822" w:rsidRDefault="00000000">
            <w:pPr>
              <w:snapToGrid w:val="0"/>
              <w:spacing w:line="360" w:lineRule="auto"/>
              <w:jc w:val="left"/>
              <w:rPr>
                <w:rFonts w:ascii="宋体" w:eastAsia="宋体" w:hAnsi="宋体"/>
                <w:color w:val="000000"/>
                <w:sz w:val="24"/>
                <w:szCs w:val="24"/>
              </w:rPr>
            </w:pPr>
            <w:r>
              <w:rPr>
                <w:rFonts w:ascii="宋体" w:eastAsia="宋体" w:hAnsi="宋体"/>
                <w:color w:val="000000"/>
                <w:sz w:val="24"/>
                <w:szCs w:val="24"/>
              </w:rPr>
              <w:t>熟悉本系统的功能，</w:t>
            </w:r>
            <w:r>
              <w:rPr>
                <w:rFonts w:ascii="宋体" w:eastAsia="宋体" w:hAnsi="宋体" w:hint="eastAsia"/>
                <w:color w:val="000000"/>
                <w:sz w:val="24"/>
                <w:szCs w:val="24"/>
              </w:rPr>
              <w:t>需要直观的查看各项信息。</w:t>
            </w:r>
          </w:p>
        </w:tc>
      </w:tr>
      <w:tr w:rsidR="00D92822" w14:paraId="550A1F6D" w14:textId="77777777">
        <w:trPr>
          <w:trHeight w:val="480"/>
        </w:trPr>
        <w:tc>
          <w:tcPr>
            <w:tcW w:w="10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4A7F29D" w14:textId="77777777" w:rsidR="00D92822" w:rsidRDefault="00000000">
            <w:pPr>
              <w:snapToGrid w:val="0"/>
              <w:spacing w:line="360" w:lineRule="auto"/>
              <w:jc w:val="left"/>
              <w:rPr>
                <w:rFonts w:ascii="宋体" w:eastAsia="宋体" w:hAnsi="宋体"/>
                <w:color w:val="000000"/>
                <w:sz w:val="24"/>
                <w:szCs w:val="24"/>
              </w:rPr>
            </w:pPr>
            <w:r>
              <w:rPr>
                <w:rFonts w:ascii="宋体" w:eastAsia="宋体" w:hAnsi="宋体"/>
                <w:color w:val="000000"/>
                <w:sz w:val="24"/>
                <w:szCs w:val="24"/>
              </w:rPr>
              <w:t>2</w:t>
            </w:r>
          </w:p>
        </w:tc>
        <w:tc>
          <w:tcPr>
            <w:tcW w:w="17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A131C59" w14:textId="77777777" w:rsidR="00D92822" w:rsidRDefault="00000000">
            <w:pPr>
              <w:snapToGrid w:val="0"/>
              <w:spacing w:line="360" w:lineRule="auto"/>
              <w:jc w:val="left"/>
              <w:rPr>
                <w:rFonts w:ascii="宋体" w:eastAsia="宋体" w:hAnsi="宋体"/>
                <w:color w:val="000000"/>
                <w:sz w:val="24"/>
                <w:szCs w:val="24"/>
              </w:rPr>
            </w:pPr>
            <w:r>
              <w:rPr>
                <w:rFonts w:ascii="宋体" w:eastAsia="宋体" w:hAnsi="宋体" w:hint="eastAsia"/>
                <w:color w:val="000000"/>
                <w:sz w:val="24"/>
                <w:szCs w:val="24"/>
              </w:rPr>
              <w:t>新生</w:t>
            </w:r>
          </w:p>
        </w:tc>
        <w:tc>
          <w:tcPr>
            <w:tcW w:w="2760" w:type="dxa"/>
            <w:tcBorders>
              <w:top w:val="single" w:sz="8" w:space="0" w:color="000000"/>
              <w:left w:val="single" w:sz="8" w:space="0" w:color="000000"/>
              <w:bottom w:val="single" w:sz="8" w:space="0" w:color="000000"/>
              <w:right w:val="single" w:sz="8" w:space="0" w:color="000000"/>
            </w:tcBorders>
            <w:vAlign w:val="center"/>
          </w:tcPr>
          <w:p w14:paraId="1A33355C" w14:textId="77777777" w:rsidR="00D92822" w:rsidRDefault="00000000">
            <w:pPr>
              <w:snapToGrid w:val="0"/>
              <w:jc w:val="left"/>
              <w:rPr>
                <w:rFonts w:ascii="宋体" w:eastAsia="宋体" w:hAnsi="宋体"/>
                <w:color w:val="000000"/>
                <w:sz w:val="24"/>
                <w:szCs w:val="24"/>
              </w:rPr>
            </w:pPr>
            <w:r>
              <w:rPr>
                <w:rFonts w:ascii="宋体" w:eastAsia="宋体" w:hAnsi="宋体" w:hint="eastAsia"/>
                <w:color w:val="000000"/>
                <w:sz w:val="24"/>
                <w:szCs w:val="24"/>
              </w:rPr>
              <w:t>填写相关信息</w:t>
            </w:r>
            <w:r>
              <w:rPr>
                <w:rFonts w:ascii="宋体" w:eastAsia="宋体" w:hAnsi="宋体"/>
                <w:color w:val="000000"/>
                <w:sz w:val="24"/>
                <w:szCs w:val="24"/>
              </w:rPr>
              <w:t>，</w:t>
            </w:r>
            <w:r>
              <w:rPr>
                <w:rFonts w:ascii="宋体" w:eastAsia="宋体" w:hAnsi="宋体" w:hint="eastAsia"/>
                <w:color w:val="000000"/>
                <w:sz w:val="24"/>
                <w:szCs w:val="24"/>
              </w:rPr>
              <w:t>进行职业性格测试</w:t>
            </w:r>
            <w:r>
              <w:rPr>
                <w:rFonts w:ascii="宋体" w:eastAsia="宋体" w:hAnsi="宋体"/>
                <w:color w:val="000000"/>
                <w:sz w:val="24"/>
                <w:szCs w:val="24"/>
              </w:rPr>
              <w:t>，</w:t>
            </w:r>
            <w:r>
              <w:rPr>
                <w:rFonts w:ascii="宋体" w:eastAsia="宋体" w:hAnsi="宋体" w:hint="eastAsia"/>
                <w:color w:val="000000"/>
                <w:sz w:val="24"/>
                <w:szCs w:val="24"/>
              </w:rPr>
              <w:t>查看报道流程</w:t>
            </w:r>
          </w:p>
        </w:tc>
        <w:tc>
          <w:tcPr>
            <w:tcW w:w="2760" w:type="dxa"/>
            <w:tcBorders>
              <w:top w:val="single" w:sz="8" w:space="0" w:color="000000"/>
              <w:left w:val="single" w:sz="8" w:space="0" w:color="000000"/>
              <w:bottom w:val="single" w:sz="8" w:space="0" w:color="000000"/>
              <w:right w:val="single" w:sz="8" w:space="0" w:color="000000"/>
            </w:tcBorders>
            <w:vAlign w:val="center"/>
          </w:tcPr>
          <w:p w14:paraId="3992D8A6" w14:textId="77777777" w:rsidR="00D92822" w:rsidRDefault="00000000">
            <w:pPr>
              <w:snapToGrid w:val="0"/>
              <w:jc w:val="left"/>
              <w:rPr>
                <w:rFonts w:ascii="宋体" w:eastAsia="宋体" w:hAnsi="宋体"/>
                <w:color w:val="000000"/>
                <w:sz w:val="24"/>
                <w:szCs w:val="24"/>
              </w:rPr>
            </w:pPr>
            <w:r>
              <w:rPr>
                <w:rFonts w:ascii="宋体" w:eastAsia="宋体" w:hAnsi="宋体"/>
                <w:color w:val="000000"/>
                <w:sz w:val="24"/>
                <w:szCs w:val="24"/>
              </w:rPr>
              <w:t>熟悉本系统的</w:t>
            </w:r>
            <w:r>
              <w:rPr>
                <w:rFonts w:ascii="宋体" w:eastAsia="宋体" w:hAnsi="宋体" w:hint="eastAsia"/>
                <w:color w:val="000000"/>
                <w:sz w:val="24"/>
                <w:szCs w:val="24"/>
              </w:rPr>
              <w:t>功能</w:t>
            </w:r>
            <w:r>
              <w:rPr>
                <w:rFonts w:ascii="宋体" w:eastAsia="宋体" w:hAnsi="宋体"/>
                <w:color w:val="000000"/>
                <w:sz w:val="24"/>
                <w:szCs w:val="24"/>
              </w:rPr>
              <w:t>，</w:t>
            </w:r>
            <w:r>
              <w:rPr>
                <w:rFonts w:ascii="宋体" w:eastAsia="宋体" w:hAnsi="宋体" w:hint="eastAsia"/>
                <w:color w:val="000000"/>
                <w:sz w:val="24"/>
                <w:szCs w:val="24"/>
              </w:rPr>
              <w:t>需要填写各项信息和了解报道流程</w:t>
            </w:r>
            <w:r>
              <w:rPr>
                <w:rFonts w:ascii="宋体" w:eastAsia="宋体" w:hAnsi="宋体"/>
                <w:color w:val="000000"/>
                <w:sz w:val="24"/>
                <w:szCs w:val="24"/>
              </w:rPr>
              <w:t>。</w:t>
            </w:r>
          </w:p>
          <w:p w14:paraId="518E240E" w14:textId="77777777" w:rsidR="00D92822" w:rsidRDefault="00D92822">
            <w:pPr>
              <w:snapToGrid w:val="0"/>
              <w:jc w:val="left"/>
              <w:rPr>
                <w:rFonts w:ascii="宋体" w:eastAsia="宋体" w:hAnsi="宋体"/>
                <w:color w:val="000000"/>
                <w:sz w:val="24"/>
                <w:szCs w:val="24"/>
              </w:rPr>
            </w:pPr>
          </w:p>
        </w:tc>
      </w:tr>
      <w:tr w:rsidR="00D92822" w14:paraId="00E022E9" w14:textId="77777777">
        <w:trPr>
          <w:trHeight w:val="480"/>
        </w:trPr>
        <w:tc>
          <w:tcPr>
            <w:tcW w:w="10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64797C" w14:textId="77777777" w:rsidR="00D92822" w:rsidRDefault="00D92822">
            <w:pPr>
              <w:snapToGrid w:val="0"/>
              <w:spacing w:line="360" w:lineRule="auto"/>
              <w:jc w:val="left"/>
              <w:rPr>
                <w:rFonts w:ascii="宋体" w:eastAsia="宋体" w:hAnsi="宋体"/>
                <w:color w:val="000000"/>
                <w:sz w:val="24"/>
                <w:szCs w:val="24"/>
              </w:rPr>
            </w:pPr>
          </w:p>
        </w:tc>
        <w:tc>
          <w:tcPr>
            <w:tcW w:w="17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9953834" w14:textId="77777777" w:rsidR="00D92822" w:rsidRDefault="00D92822">
            <w:pPr>
              <w:snapToGrid w:val="0"/>
              <w:spacing w:line="360" w:lineRule="auto"/>
              <w:jc w:val="left"/>
              <w:rPr>
                <w:rFonts w:ascii="宋体" w:eastAsia="宋体" w:hAnsi="宋体"/>
                <w:color w:val="000000"/>
                <w:sz w:val="24"/>
                <w:szCs w:val="24"/>
              </w:rPr>
            </w:pPr>
          </w:p>
        </w:tc>
        <w:tc>
          <w:tcPr>
            <w:tcW w:w="2760" w:type="dxa"/>
            <w:tcBorders>
              <w:top w:val="single" w:sz="8" w:space="0" w:color="000000"/>
              <w:left w:val="single" w:sz="8" w:space="0" w:color="000000"/>
              <w:bottom w:val="single" w:sz="8" w:space="0" w:color="000000"/>
              <w:right w:val="single" w:sz="8" w:space="0" w:color="000000"/>
            </w:tcBorders>
            <w:vAlign w:val="center"/>
          </w:tcPr>
          <w:p w14:paraId="5C99F889" w14:textId="77777777" w:rsidR="00D92822" w:rsidRDefault="00D92822">
            <w:pPr>
              <w:snapToGrid w:val="0"/>
              <w:jc w:val="left"/>
              <w:rPr>
                <w:rFonts w:ascii="宋体" w:eastAsia="宋体" w:hAnsi="宋体"/>
                <w:color w:val="000000"/>
                <w:sz w:val="24"/>
                <w:szCs w:val="24"/>
              </w:rPr>
            </w:pPr>
          </w:p>
        </w:tc>
        <w:tc>
          <w:tcPr>
            <w:tcW w:w="2760" w:type="dxa"/>
            <w:tcBorders>
              <w:top w:val="single" w:sz="8" w:space="0" w:color="000000"/>
              <w:left w:val="single" w:sz="8" w:space="0" w:color="000000"/>
              <w:bottom w:val="single" w:sz="8" w:space="0" w:color="000000"/>
              <w:right w:val="single" w:sz="8" w:space="0" w:color="000000"/>
            </w:tcBorders>
            <w:vAlign w:val="center"/>
          </w:tcPr>
          <w:p w14:paraId="19E0793D" w14:textId="77777777" w:rsidR="00D92822" w:rsidRDefault="00D92822">
            <w:pPr>
              <w:snapToGrid w:val="0"/>
              <w:spacing w:line="360" w:lineRule="auto"/>
              <w:jc w:val="left"/>
              <w:rPr>
                <w:rFonts w:ascii="宋体" w:eastAsia="宋体" w:hAnsi="宋体"/>
                <w:color w:val="000000"/>
                <w:sz w:val="24"/>
                <w:szCs w:val="24"/>
              </w:rPr>
            </w:pPr>
          </w:p>
          <w:p w14:paraId="5397C7FD" w14:textId="77777777" w:rsidR="00D92822" w:rsidRDefault="00D92822">
            <w:pPr>
              <w:snapToGrid w:val="0"/>
              <w:jc w:val="left"/>
              <w:rPr>
                <w:rFonts w:ascii="宋体" w:eastAsia="宋体" w:hAnsi="宋体"/>
                <w:color w:val="000000"/>
                <w:sz w:val="24"/>
                <w:szCs w:val="24"/>
              </w:rPr>
            </w:pPr>
          </w:p>
        </w:tc>
      </w:tr>
    </w:tbl>
    <w:p w14:paraId="31A7EAA2"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lastRenderedPageBreak/>
        <w:t>假定条件和约束限制</w:t>
      </w:r>
    </w:p>
    <w:p w14:paraId="11E12637" w14:textId="77777777" w:rsidR="00D92822" w:rsidRDefault="00000000">
      <w:pPr>
        <w:numPr>
          <w:ilvl w:val="0"/>
          <w:numId w:val="3"/>
        </w:numPr>
        <w:snapToGrid w:val="0"/>
        <w:spacing w:line="360" w:lineRule="auto"/>
        <w:ind w:leftChars="171" w:left="743" w:hangingChars="160" w:hanging="384"/>
        <w:rPr>
          <w:rFonts w:ascii="宋体" w:eastAsia="宋体" w:hAnsi="宋体"/>
          <w:color w:val="000000"/>
          <w:sz w:val="24"/>
          <w:szCs w:val="24"/>
        </w:rPr>
      </w:pPr>
      <w:r>
        <w:rPr>
          <w:rFonts w:ascii="宋体" w:eastAsia="宋体" w:hAnsi="宋体"/>
          <w:color w:val="000000"/>
          <w:sz w:val="24"/>
          <w:szCs w:val="24"/>
        </w:rPr>
        <w:t>软件使用者需要基本的</w:t>
      </w:r>
      <w:r>
        <w:rPr>
          <w:rFonts w:ascii="宋体" w:eastAsia="宋体" w:hAnsi="宋体" w:hint="eastAsia"/>
          <w:color w:val="000000"/>
          <w:sz w:val="24"/>
          <w:szCs w:val="24"/>
        </w:rPr>
        <w:t>智能手机</w:t>
      </w:r>
      <w:r>
        <w:rPr>
          <w:rFonts w:ascii="宋体" w:eastAsia="宋体" w:hAnsi="宋体"/>
          <w:color w:val="000000"/>
          <w:sz w:val="24"/>
          <w:szCs w:val="24"/>
        </w:rPr>
        <w:t>使用常识。基本熟悉</w:t>
      </w:r>
      <w:r>
        <w:rPr>
          <w:rFonts w:ascii="宋体" w:eastAsia="宋体" w:hAnsi="宋体" w:hint="eastAsia"/>
          <w:color w:val="000000"/>
          <w:sz w:val="24"/>
          <w:szCs w:val="24"/>
        </w:rPr>
        <w:t>智能手机</w:t>
      </w:r>
      <w:r>
        <w:rPr>
          <w:rFonts w:ascii="宋体" w:eastAsia="宋体" w:hAnsi="宋体"/>
          <w:color w:val="000000"/>
          <w:sz w:val="24"/>
          <w:szCs w:val="24"/>
        </w:rPr>
        <w:t>的操作。</w:t>
      </w:r>
    </w:p>
    <w:p w14:paraId="0583D766" w14:textId="77777777" w:rsidR="00D92822" w:rsidRDefault="00000000">
      <w:pPr>
        <w:numPr>
          <w:ilvl w:val="0"/>
          <w:numId w:val="3"/>
        </w:numPr>
        <w:snapToGrid w:val="0"/>
        <w:spacing w:line="360" w:lineRule="auto"/>
        <w:ind w:leftChars="171" w:left="743" w:hangingChars="160" w:hanging="384"/>
        <w:rPr>
          <w:rFonts w:ascii="宋体" w:eastAsia="宋体" w:hAnsi="宋体"/>
          <w:color w:val="000000"/>
          <w:sz w:val="24"/>
          <w:szCs w:val="24"/>
        </w:rPr>
      </w:pPr>
      <w:r>
        <w:rPr>
          <w:rFonts w:ascii="宋体" w:eastAsia="宋体" w:hAnsi="宋体" w:hint="eastAsia"/>
          <w:color w:val="000000"/>
          <w:sz w:val="24"/>
          <w:szCs w:val="24"/>
        </w:rPr>
        <w:t>新生</w:t>
      </w:r>
      <w:r>
        <w:rPr>
          <w:rFonts w:ascii="宋体" w:eastAsia="宋体" w:hAnsi="宋体"/>
          <w:color w:val="000000"/>
          <w:sz w:val="24"/>
          <w:szCs w:val="24"/>
        </w:rPr>
        <w:t>应该</w:t>
      </w:r>
      <w:r>
        <w:rPr>
          <w:rFonts w:ascii="宋体" w:eastAsia="宋体" w:hAnsi="宋体" w:hint="eastAsia"/>
          <w:color w:val="000000"/>
          <w:sz w:val="24"/>
          <w:szCs w:val="24"/>
        </w:rPr>
        <w:t>尽量保证信息填写正确，避免重复填写</w:t>
      </w:r>
      <w:r>
        <w:rPr>
          <w:rFonts w:ascii="宋体" w:eastAsia="宋体" w:hAnsi="宋体"/>
          <w:color w:val="000000"/>
          <w:sz w:val="24"/>
          <w:szCs w:val="24"/>
        </w:rPr>
        <w:t>。</w:t>
      </w:r>
    </w:p>
    <w:p w14:paraId="2DEB23DC"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运行环境</w:t>
      </w:r>
    </w:p>
    <w:p w14:paraId="30CB68CE" w14:textId="77777777" w:rsidR="00D92822" w:rsidRDefault="00000000">
      <w:pPr>
        <w:snapToGrid w:val="0"/>
        <w:spacing w:line="360" w:lineRule="auto"/>
        <w:ind w:leftChars="171" w:left="719" w:hanging="360"/>
        <w:rPr>
          <w:rFonts w:ascii="宋体" w:eastAsia="宋体" w:hAnsi="宋体"/>
          <w:color w:val="000000"/>
          <w:sz w:val="24"/>
          <w:szCs w:val="24"/>
        </w:rPr>
      </w:pPr>
      <w:r>
        <w:rPr>
          <w:rFonts w:ascii="宋体" w:eastAsia="宋体" w:hAnsi="宋体"/>
          <w:color w:val="000000"/>
          <w:sz w:val="24"/>
          <w:szCs w:val="24"/>
        </w:rPr>
        <w:t xml:space="preserve">  系统应支持IOS，Android , Windows等操作系统运行</w:t>
      </w:r>
    </w:p>
    <w:p w14:paraId="068079AC" w14:textId="77777777" w:rsidR="00D92822" w:rsidRDefault="00D92822">
      <w:pPr>
        <w:snapToGrid w:val="0"/>
        <w:spacing w:line="360" w:lineRule="auto"/>
        <w:ind w:firstLineChars="200" w:firstLine="480"/>
        <w:rPr>
          <w:rFonts w:ascii="Calibri" w:eastAsia="Calibri" w:hAnsi="Calibri"/>
          <w:color w:val="0000FF"/>
          <w:sz w:val="24"/>
          <w:szCs w:val="24"/>
        </w:rPr>
      </w:pPr>
    </w:p>
    <w:p w14:paraId="09C87A9D" w14:textId="77777777" w:rsidR="00D92822" w:rsidRDefault="00000000">
      <w:pPr>
        <w:pStyle w:val="3"/>
        <w:numPr>
          <w:ilvl w:val="2"/>
          <w:numId w:val="1"/>
        </w:numPr>
        <w:snapToGrid w:val="0"/>
        <w:spacing w:before="260" w:after="260" w:line="415" w:lineRule="auto"/>
        <w:jc w:val="both"/>
        <w:rPr>
          <w:rFonts w:ascii="宋体" w:eastAsia="宋体" w:hAnsi="宋体"/>
        </w:rPr>
      </w:pPr>
      <w:r>
        <w:rPr>
          <w:rFonts w:ascii="宋体" w:eastAsia="宋体" w:hAnsi="宋体"/>
        </w:rPr>
        <w:t>硬件环境</w:t>
      </w:r>
    </w:p>
    <w:p w14:paraId="6B14A0ED" w14:textId="77777777" w:rsidR="00D92822" w:rsidRDefault="00000000">
      <w:pPr>
        <w:numPr>
          <w:ilvl w:val="0"/>
          <w:numId w:val="4"/>
        </w:numPr>
        <w:snapToGrid w:val="0"/>
        <w:spacing w:line="360" w:lineRule="auto"/>
        <w:ind w:left="360" w:hanging="360"/>
        <w:rPr>
          <w:rFonts w:ascii="宋体" w:eastAsia="宋体" w:hAnsi="宋体"/>
          <w:color w:val="000000"/>
          <w:sz w:val="24"/>
          <w:szCs w:val="24"/>
        </w:rPr>
      </w:pPr>
      <w:r>
        <w:rPr>
          <w:rFonts w:ascii="宋体" w:eastAsia="宋体" w:hAnsi="宋体"/>
          <w:color w:val="000000"/>
          <w:sz w:val="24"/>
          <w:szCs w:val="24"/>
        </w:rPr>
        <w:t>本软件运行对服务器、客户端的硬件要求：</w:t>
      </w:r>
    </w:p>
    <w:p w14:paraId="116E9C06" w14:textId="77777777" w:rsidR="00D92822" w:rsidRDefault="00000000">
      <w:pPr>
        <w:snapToGrid w:val="0"/>
        <w:spacing w:line="360" w:lineRule="auto"/>
        <w:ind w:left="840"/>
        <w:rPr>
          <w:rFonts w:ascii="宋体" w:eastAsia="宋体" w:hAnsi="宋体"/>
          <w:color w:val="000000"/>
          <w:sz w:val="24"/>
          <w:szCs w:val="24"/>
        </w:rPr>
      </w:pPr>
      <w:r>
        <w:rPr>
          <w:rFonts w:ascii="宋体" w:eastAsia="宋体" w:hAnsi="宋体"/>
          <w:color w:val="000000"/>
          <w:sz w:val="24"/>
          <w:szCs w:val="24"/>
        </w:rPr>
        <w:t>服务器：ubuntu20.04；</w:t>
      </w:r>
    </w:p>
    <w:p w14:paraId="5B644E0C" w14:textId="77777777" w:rsidR="00D92822" w:rsidRDefault="00000000">
      <w:pPr>
        <w:snapToGrid w:val="0"/>
        <w:spacing w:line="360" w:lineRule="auto"/>
        <w:ind w:left="840"/>
        <w:rPr>
          <w:rFonts w:ascii="宋体" w:eastAsia="宋体" w:hAnsi="宋体"/>
          <w:color w:val="000000"/>
          <w:sz w:val="24"/>
          <w:szCs w:val="24"/>
        </w:rPr>
      </w:pPr>
      <w:r>
        <w:rPr>
          <w:rFonts w:ascii="宋体" w:eastAsia="宋体" w:hAnsi="宋体"/>
          <w:color w:val="000000"/>
          <w:sz w:val="24"/>
          <w:szCs w:val="24"/>
        </w:rPr>
        <w:t>客户端：chrome99.0，firefocus71.0，Microsoftedge99.0；</w:t>
      </w:r>
    </w:p>
    <w:p w14:paraId="32130138" w14:textId="77777777" w:rsidR="00D92822" w:rsidRDefault="00000000">
      <w:pPr>
        <w:numPr>
          <w:ilvl w:val="0"/>
          <w:numId w:val="4"/>
        </w:numPr>
        <w:snapToGrid w:val="0"/>
        <w:spacing w:line="360" w:lineRule="auto"/>
        <w:ind w:left="360" w:hanging="360"/>
        <w:rPr>
          <w:rFonts w:ascii="宋体" w:eastAsia="宋体" w:hAnsi="宋体"/>
          <w:color w:val="000000"/>
          <w:sz w:val="24"/>
          <w:szCs w:val="24"/>
        </w:rPr>
      </w:pPr>
      <w:r>
        <w:rPr>
          <w:rFonts w:ascii="宋体" w:eastAsia="宋体" w:hAnsi="宋体"/>
          <w:color w:val="000000"/>
          <w:sz w:val="24"/>
          <w:szCs w:val="24"/>
        </w:rPr>
        <w:t>本软件运行所使用的外围设备：</w:t>
      </w:r>
    </w:p>
    <w:p w14:paraId="1E229989" w14:textId="77777777" w:rsidR="00D92822" w:rsidRDefault="00000000">
      <w:pPr>
        <w:snapToGrid w:val="0"/>
        <w:spacing w:line="360" w:lineRule="auto"/>
        <w:ind w:left="840"/>
        <w:rPr>
          <w:rFonts w:ascii="宋体" w:eastAsia="宋体" w:hAnsi="宋体"/>
          <w:color w:val="000000"/>
          <w:sz w:val="24"/>
          <w:szCs w:val="24"/>
        </w:rPr>
      </w:pPr>
      <w:r>
        <w:rPr>
          <w:rFonts w:ascii="宋体" w:eastAsia="宋体" w:hAnsi="宋体"/>
          <w:color w:val="000000"/>
          <w:sz w:val="24"/>
          <w:szCs w:val="24"/>
        </w:rPr>
        <w:t>处理机型号：英特尔Core i5-4200U @ 1.60GHz 双核，内存容量：12 GB。</w:t>
      </w:r>
    </w:p>
    <w:p w14:paraId="3068EE98" w14:textId="77777777" w:rsidR="00D92822" w:rsidRDefault="00000000">
      <w:pPr>
        <w:snapToGrid w:val="0"/>
        <w:spacing w:line="360" w:lineRule="auto"/>
        <w:ind w:left="840"/>
        <w:rPr>
          <w:rFonts w:ascii="宋体" w:eastAsia="宋体" w:hAnsi="宋体"/>
          <w:color w:val="000000"/>
          <w:sz w:val="24"/>
          <w:szCs w:val="24"/>
        </w:rPr>
      </w:pPr>
      <w:r>
        <w:rPr>
          <w:rFonts w:ascii="宋体" w:eastAsia="宋体" w:hAnsi="宋体"/>
          <w:color w:val="000000"/>
          <w:sz w:val="24"/>
          <w:szCs w:val="24"/>
        </w:rPr>
        <w:t>客户端：客户端的内存：2G及以上，处理器：Intel I3及以上，硬盘容量：60G及以上。</w:t>
      </w:r>
    </w:p>
    <w:p w14:paraId="4495FE2E" w14:textId="77777777" w:rsidR="00D92822" w:rsidRDefault="00000000">
      <w:pPr>
        <w:pStyle w:val="3"/>
        <w:numPr>
          <w:ilvl w:val="2"/>
          <w:numId w:val="1"/>
        </w:numPr>
        <w:snapToGrid w:val="0"/>
        <w:spacing w:before="260" w:after="260" w:line="415" w:lineRule="auto"/>
        <w:ind w:hanging="454"/>
        <w:jc w:val="both"/>
        <w:rPr>
          <w:rFonts w:ascii="宋体" w:eastAsia="宋体" w:hAnsi="宋体"/>
        </w:rPr>
      </w:pPr>
      <w:r>
        <w:rPr>
          <w:rFonts w:ascii="宋体" w:eastAsia="宋体" w:hAnsi="宋体"/>
        </w:rPr>
        <w:t>软件环境</w:t>
      </w:r>
    </w:p>
    <w:p w14:paraId="4945170F"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本软件运行所使用的计算机软件及版本：</w:t>
      </w:r>
    </w:p>
    <w:p w14:paraId="7A9266F3" w14:textId="77777777" w:rsidR="00D92822" w:rsidRDefault="00000000">
      <w:pPr>
        <w:numPr>
          <w:ilvl w:val="0"/>
          <w:numId w:val="3"/>
        </w:numPr>
        <w:snapToGrid w:val="0"/>
        <w:spacing w:line="360" w:lineRule="auto"/>
        <w:ind w:leftChars="171" w:left="743" w:hangingChars="160" w:hanging="384"/>
        <w:rPr>
          <w:rFonts w:ascii="宋体" w:eastAsia="宋体" w:hAnsi="宋体"/>
          <w:color w:val="000000"/>
          <w:sz w:val="24"/>
          <w:szCs w:val="24"/>
        </w:rPr>
      </w:pPr>
      <w:r>
        <w:rPr>
          <w:rFonts w:ascii="宋体" w:eastAsia="宋体" w:hAnsi="宋体"/>
          <w:color w:val="000000"/>
          <w:sz w:val="24"/>
          <w:szCs w:val="24"/>
        </w:rPr>
        <w:t>操作系统；Windows 10及以上</w:t>
      </w:r>
    </w:p>
    <w:p w14:paraId="5D846393" w14:textId="77777777" w:rsidR="00D92822" w:rsidRDefault="00000000">
      <w:pPr>
        <w:numPr>
          <w:ilvl w:val="0"/>
          <w:numId w:val="3"/>
        </w:numPr>
        <w:snapToGrid w:val="0"/>
        <w:spacing w:line="360" w:lineRule="auto"/>
        <w:ind w:leftChars="171" w:left="743" w:hangingChars="160" w:hanging="384"/>
        <w:rPr>
          <w:rFonts w:ascii="宋体" w:eastAsia="宋体" w:hAnsi="宋体"/>
          <w:color w:val="000000"/>
          <w:sz w:val="24"/>
          <w:szCs w:val="24"/>
        </w:rPr>
      </w:pPr>
      <w:r>
        <w:rPr>
          <w:rFonts w:ascii="宋体" w:eastAsia="宋体" w:hAnsi="宋体"/>
          <w:color w:val="000000"/>
          <w:sz w:val="24"/>
          <w:szCs w:val="24"/>
        </w:rPr>
        <w:t>数据库系统；MySQL版本要求8.0</w:t>
      </w:r>
    </w:p>
    <w:p w14:paraId="3AECDC70" w14:textId="77777777" w:rsidR="00D92822" w:rsidRDefault="00000000">
      <w:pPr>
        <w:numPr>
          <w:ilvl w:val="0"/>
          <w:numId w:val="3"/>
        </w:numPr>
        <w:snapToGrid w:val="0"/>
        <w:spacing w:line="360" w:lineRule="auto"/>
        <w:ind w:leftChars="171" w:left="743" w:hangingChars="160" w:hanging="384"/>
        <w:rPr>
          <w:rFonts w:ascii="宋体" w:eastAsia="宋体" w:hAnsi="宋体"/>
          <w:color w:val="000000"/>
          <w:sz w:val="24"/>
          <w:szCs w:val="24"/>
        </w:rPr>
      </w:pPr>
      <w:r>
        <w:rPr>
          <w:rFonts w:ascii="宋体" w:eastAsia="宋体" w:hAnsi="宋体"/>
          <w:color w:val="000000"/>
          <w:sz w:val="24"/>
          <w:szCs w:val="24"/>
        </w:rPr>
        <w:t>开发平台及工具；IDEA2022.1，VScode1.65.1，MySQL</w:t>
      </w:r>
    </w:p>
    <w:p w14:paraId="2BD18CF4" w14:textId="77777777" w:rsidR="00D92822" w:rsidRDefault="00000000">
      <w:pPr>
        <w:numPr>
          <w:ilvl w:val="0"/>
          <w:numId w:val="3"/>
        </w:numPr>
        <w:snapToGrid w:val="0"/>
        <w:spacing w:line="360" w:lineRule="auto"/>
        <w:ind w:leftChars="171" w:left="743" w:hangingChars="160" w:hanging="384"/>
        <w:rPr>
          <w:rFonts w:ascii="宋体" w:eastAsia="宋体" w:hAnsi="宋体"/>
          <w:color w:val="000000"/>
          <w:sz w:val="24"/>
          <w:szCs w:val="24"/>
        </w:rPr>
      </w:pPr>
      <w:r>
        <w:rPr>
          <w:rFonts w:ascii="宋体" w:eastAsia="宋体" w:hAnsi="宋体"/>
          <w:color w:val="000000"/>
          <w:sz w:val="24"/>
          <w:szCs w:val="24"/>
        </w:rPr>
        <w:t>通信协议：HTTP，TCP/IP</w:t>
      </w:r>
    </w:p>
    <w:p w14:paraId="2119456F" w14:textId="77777777" w:rsidR="00D92822" w:rsidRDefault="00000000">
      <w:pPr>
        <w:numPr>
          <w:ilvl w:val="0"/>
          <w:numId w:val="3"/>
        </w:numPr>
        <w:snapToGrid w:val="0"/>
        <w:spacing w:line="360" w:lineRule="auto"/>
        <w:ind w:leftChars="171" w:left="743" w:hangingChars="160" w:hanging="384"/>
        <w:rPr>
          <w:rFonts w:ascii="宋体" w:eastAsia="宋体" w:hAnsi="宋体"/>
          <w:color w:val="000000"/>
          <w:sz w:val="24"/>
          <w:szCs w:val="24"/>
        </w:rPr>
      </w:pPr>
      <w:r>
        <w:rPr>
          <w:rFonts w:ascii="宋体" w:eastAsia="宋体" w:hAnsi="宋体"/>
          <w:color w:val="000000"/>
          <w:sz w:val="24"/>
          <w:szCs w:val="24"/>
        </w:rPr>
        <w:t>其他软件。相关浏览器(如：火狐，360，谷歌等)</w:t>
      </w:r>
    </w:p>
    <w:p w14:paraId="6189702A" w14:textId="77777777" w:rsidR="00D92822" w:rsidRDefault="00000000">
      <w:pPr>
        <w:pStyle w:val="1"/>
        <w:numPr>
          <w:ilvl w:val="0"/>
          <w:numId w:val="1"/>
        </w:numPr>
        <w:snapToGrid w:val="0"/>
        <w:spacing w:before="340" w:after="330" w:line="578" w:lineRule="auto"/>
        <w:ind w:hanging="454"/>
        <w:jc w:val="both"/>
        <w:rPr>
          <w:rFonts w:ascii="宋体" w:eastAsia="宋体" w:hAnsi="宋体"/>
        </w:rPr>
      </w:pPr>
      <w:r>
        <w:rPr>
          <w:rFonts w:ascii="宋体" w:eastAsia="宋体" w:hAnsi="宋体"/>
        </w:rPr>
        <w:lastRenderedPageBreak/>
        <w:t>业务分析</w:t>
      </w:r>
    </w:p>
    <w:p w14:paraId="70A0E7FA"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业务需求</w:t>
      </w:r>
    </w:p>
    <w:p w14:paraId="67F05129" w14:textId="77777777" w:rsidR="00D92822" w:rsidRDefault="00000000">
      <w:pPr>
        <w:numPr>
          <w:ilvl w:val="0"/>
          <w:numId w:val="5"/>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将</w:t>
      </w:r>
      <w:r>
        <w:rPr>
          <w:rFonts w:ascii="宋体" w:eastAsia="宋体" w:hAnsi="宋体" w:hint="eastAsia"/>
          <w:color w:val="000000"/>
          <w:sz w:val="24"/>
          <w:szCs w:val="24"/>
        </w:rPr>
        <w:t>新生各项信息，报道完成情况等传统情况下不易直接查看的信息通过大数据面板的方式直观呈现</w:t>
      </w:r>
      <w:r>
        <w:rPr>
          <w:rFonts w:ascii="宋体" w:eastAsia="宋体" w:hAnsi="宋体"/>
          <w:color w:val="000000"/>
          <w:sz w:val="24"/>
          <w:szCs w:val="24"/>
        </w:rPr>
        <w:t>，用电子设备显示可以及时更新</w:t>
      </w:r>
      <w:r>
        <w:rPr>
          <w:rFonts w:ascii="宋体" w:eastAsia="宋体" w:hAnsi="宋体" w:hint="eastAsia"/>
          <w:color w:val="000000"/>
          <w:sz w:val="24"/>
          <w:szCs w:val="24"/>
        </w:rPr>
        <w:t>并显示各项信息给新生及学校管理人员</w:t>
      </w:r>
      <w:r>
        <w:rPr>
          <w:rFonts w:ascii="宋体" w:eastAsia="宋体" w:hAnsi="宋体"/>
          <w:color w:val="000000"/>
          <w:sz w:val="24"/>
          <w:szCs w:val="24"/>
        </w:rPr>
        <w:t>，将</w:t>
      </w:r>
      <w:r>
        <w:rPr>
          <w:rFonts w:ascii="宋体" w:eastAsia="宋体" w:hAnsi="宋体" w:hint="eastAsia"/>
          <w:color w:val="000000"/>
          <w:sz w:val="24"/>
          <w:szCs w:val="24"/>
        </w:rPr>
        <w:t>各项</w:t>
      </w:r>
      <w:r>
        <w:rPr>
          <w:rFonts w:ascii="宋体" w:eastAsia="宋体" w:hAnsi="宋体"/>
          <w:color w:val="000000"/>
          <w:sz w:val="24"/>
          <w:szCs w:val="24"/>
        </w:rPr>
        <w:t>信息传递智能化，提高效率。</w:t>
      </w:r>
    </w:p>
    <w:p w14:paraId="09668F1A" w14:textId="77777777" w:rsidR="00D92822" w:rsidRDefault="00000000">
      <w:pPr>
        <w:numPr>
          <w:ilvl w:val="0"/>
          <w:numId w:val="5"/>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可以提供以下</w:t>
      </w:r>
      <w:r>
        <w:rPr>
          <w:rFonts w:ascii="宋体" w:eastAsia="宋体" w:hAnsi="宋体" w:hint="eastAsia"/>
          <w:color w:val="000000"/>
          <w:sz w:val="24"/>
          <w:szCs w:val="24"/>
        </w:rPr>
        <w:t>信息</w:t>
      </w:r>
      <w:r>
        <w:rPr>
          <w:rFonts w:ascii="宋体" w:eastAsia="宋体" w:hAnsi="宋体"/>
          <w:color w:val="000000"/>
          <w:sz w:val="24"/>
          <w:szCs w:val="24"/>
        </w:rPr>
        <w:t>：</w:t>
      </w:r>
      <w:r>
        <w:rPr>
          <w:rFonts w:ascii="宋体" w:eastAsia="宋体" w:hAnsi="宋体" w:hint="eastAsia"/>
          <w:color w:val="000000"/>
          <w:sz w:val="24"/>
          <w:szCs w:val="24"/>
        </w:rPr>
        <w:t>新生报道完成比例，男女比例，地区分布，专业分布</w:t>
      </w:r>
      <w:r>
        <w:rPr>
          <w:rFonts w:ascii="宋体" w:eastAsia="宋体" w:hAnsi="宋体"/>
          <w:color w:val="000000"/>
          <w:sz w:val="24"/>
          <w:szCs w:val="24"/>
        </w:rPr>
        <w:t>，</w:t>
      </w:r>
      <w:r>
        <w:rPr>
          <w:rFonts w:ascii="宋体" w:eastAsia="宋体" w:hAnsi="宋体" w:hint="eastAsia"/>
          <w:color w:val="000000"/>
          <w:sz w:val="24"/>
          <w:szCs w:val="24"/>
        </w:rPr>
        <w:t>职业性格分布等功能。</w:t>
      </w:r>
    </w:p>
    <w:p w14:paraId="3E8C9FED"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特殊需求</w:t>
      </w:r>
    </w:p>
    <w:p w14:paraId="33E02BE1" w14:textId="77777777" w:rsidR="00D92822" w:rsidRDefault="00000000">
      <w:pPr>
        <w:snapToGrid w:val="0"/>
        <w:spacing w:line="360" w:lineRule="auto"/>
        <w:rPr>
          <w:rFonts w:ascii="宋体" w:eastAsia="宋体" w:hAnsi="宋体"/>
          <w:color w:val="000000"/>
          <w:sz w:val="24"/>
          <w:szCs w:val="24"/>
        </w:rPr>
      </w:pPr>
      <w:r>
        <w:rPr>
          <w:rFonts w:ascii="宋体" w:eastAsia="宋体" w:hAnsi="宋体"/>
          <w:color w:val="000000"/>
          <w:sz w:val="24"/>
          <w:szCs w:val="24"/>
        </w:rPr>
        <w:t xml:space="preserve">    尽管实现了</w:t>
      </w:r>
      <w:r>
        <w:rPr>
          <w:rFonts w:ascii="宋体" w:eastAsia="宋体" w:hAnsi="宋体" w:hint="eastAsia"/>
          <w:color w:val="000000"/>
          <w:sz w:val="24"/>
          <w:szCs w:val="24"/>
        </w:rPr>
        <w:t>新生信息大数据可视化，学校希望能更好的了解新生的各项信息，因此添加了新生职业性格测试功能。</w:t>
      </w:r>
    </w:p>
    <w:p w14:paraId="3A0015FA" w14:textId="77777777" w:rsidR="00D92822" w:rsidRDefault="00D92822">
      <w:pPr>
        <w:snapToGrid w:val="0"/>
        <w:jc w:val="left"/>
        <w:rPr>
          <w:rFonts w:ascii="微软雅黑" w:eastAsia="微软雅黑" w:hAnsi="微软雅黑"/>
          <w:color w:val="000000"/>
          <w:szCs w:val="21"/>
        </w:rPr>
      </w:pPr>
    </w:p>
    <w:p w14:paraId="3057FD59"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组织架构图</w:t>
      </w:r>
    </w:p>
    <w:p w14:paraId="3A9F1DE4" w14:textId="77777777" w:rsidR="00D92822" w:rsidRDefault="00000000">
      <w:pPr>
        <w:snapToGrid w:val="0"/>
        <w:jc w:val="left"/>
        <w:rPr>
          <w:rFonts w:ascii="微软雅黑" w:eastAsia="微软雅黑" w:hAnsi="微软雅黑"/>
          <w:color w:val="000000"/>
          <w:szCs w:val="21"/>
        </w:rPr>
      </w:pPr>
      <w:r>
        <w:rPr>
          <w:noProof/>
        </w:rPr>
        <w:drawing>
          <wp:inline distT="0" distB="0" distL="114300" distR="114300" wp14:anchorId="071D13A1" wp14:editId="0186B81F">
            <wp:extent cx="5269865" cy="3018790"/>
            <wp:effectExtent l="0" t="0" r="317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69865" cy="3018790"/>
                    </a:xfrm>
                    <a:prstGeom prst="rect">
                      <a:avLst/>
                    </a:prstGeom>
                    <a:noFill/>
                    <a:ln>
                      <a:noFill/>
                    </a:ln>
                  </pic:spPr>
                </pic:pic>
              </a:graphicData>
            </a:graphic>
          </wp:inline>
        </w:drawing>
      </w:r>
    </w:p>
    <w:p w14:paraId="054A9683" w14:textId="77777777" w:rsidR="00D92822" w:rsidRDefault="00D92822">
      <w:pPr>
        <w:snapToGrid w:val="0"/>
        <w:ind w:left="454" w:hanging="454"/>
        <w:jc w:val="left"/>
        <w:rPr>
          <w:rFonts w:ascii="微软雅黑" w:eastAsia="微软雅黑" w:hAnsi="微软雅黑"/>
          <w:color w:val="000000"/>
          <w:szCs w:val="21"/>
        </w:rPr>
      </w:pPr>
    </w:p>
    <w:p w14:paraId="197CDB89" w14:textId="77777777" w:rsidR="00D92822" w:rsidRDefault="00000000">
      <w:pPr>
        <w:pStyle w:val="1"/>
        <w:numPr>
          <w:ilvl w:val="0"/>
          <w:numId w:val="1"/>
        </w:numPr>
        <w:snapToGrid w:val="0"/>
        <w:spacing w:before="340" w:after="330" w:line="578" w:lineRule="auto"/>
        <w:ind w:left="454" w:hanging="454"/>
        <w:jc w:val="both"/>
        <w:rPr>
          <w:rFonts w:ascii="宋体" w:eastAsia="宋体" w:hAnsi="宋体"/>
        </w:rPr>
      </w:pPr>
      <w:r>
        <w:rPr>
          <w:rFonts w:ascii="宋体" w:eastAsia="宋体" w:hAnsi="宋体"/>
        </w:rPr>
        <w:lastRenderedPageBreak/>
        <w:t>数据描述</w:t>
      </w:r>
    </w:p>
    <w:p w14:paraId="65FED63B" w14:textId="77777777" w:rsidR="00D92822" w:rsidRDefault="00000000">
      <w:pPr>
        <w:pStyle w:val="2"/>
        <w:numPr>
          <w:ilvl w:val="1"/>
          <w:numId w:val="1"/>
        </w:numPr>
        <w:snapToGrid w:val="0"/>
        <w:spacing w:before="260" w:after="260" w:line="415" w:lineRule="auto"/>
        <w:ind w:leftChars="200" w:left="420" w:firstLineChars="200" w:firstLine="643"/>
        <w:jc w:val="both"/>
      </w:pPr>
      <w:r>
        <w:rPr>
          <w:rFonts w:ascii="宋体" w:eastAsia="宋体" w:hAnsi="宋体"/>
        </w:rPr>
        <w:t>基础数据</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870"/>
        <w:gridCol w:w="1814"/>
        <w:gridCol w:w="3301"/>
      </w:tblGrid>
      <w:tr w:rsidR="00D92822" w14:paraId="5CA0400A" w14:textId="77777777">
        <w:trPr>
          <w:trHeight w:val="300"/>
        </w:trPr>
        <w:tc>
          <w:tcPr>
            <w:tcW w:w="870" w:type="dxa"/>
            <w:tcBorders>
              <w:top w:val="single" w:sz="8" w:space="0" w:color="000000"/>
              <w:left w:val="single" w:sz="8" w:space="0" w:color="000000"/>
              <w:bottom w:val="single" w:sz="8" w:space="0" w:color="000000"/>
              <w:right w:val="single" w:sz="8" w:space="0" w:color="000000"/>
            </w:tcBorders>
            <w:shd w:val="clear" w:color="auto" w:fill="FFFFFF"/>
          </w:tcPr>
          <w:p w14:paraId="7C6D8FDD" w14:textId="77777777" w:rsidR="00D92822" w:rsidRDefault="00000000">
            <w:pPr>
              <w:snapToGrid w:val="0"/>
              <w:spacing w:line="360" w:lineRule="auto"/>
              <w:ind w:left="454" w:hanging="454"/>
              <w:rPr>
                <w:rFonts w:ascii="宋体" w:eastAsia="宋体" w:hAnsi="宋体"/>
                <w:b/>
                <w:bCs/>
                <w:color w:val="000000"/>
                <w:sz w:val="20"/>
                <w:szCs w:val="20"/>
              </w:rPr>
            </w:pPr>
            <w:r>
              <w:rPr>
                <w:rFonts w:ascii="宋体" w:eastAsia="宋体" w:hAnsi="宋体"/>
                <w:b/>
                <w:bCs/>
                <w:color w:val="000000"/>
                <w:sz w:val="20"/>
                <w:szCs w:val="20"/>
              </w:rPr>
              <w:t>序号</w:t>
            </w:r>
          </w:p>
        </w:tc>
        <w:tc>
          <w:tcPr>
            <w:tcW w:w="1814" w:type="dxa"/>
            <w:tcBorders>
              <w:top w:val="single" w:sz="8" w:space="0" w:color="000000"/>
              <w:left w:val="single" w:sz="8" w:space="0" w:color="000000"/>
              <w:bottom w:val="single" w:sz="8" w:space="0" w:color="000000"/>
              <w:right w:val="single" w:sz="8" w:space="0" w:color="000000"/>
            </w:tcBorders>
            <w:shd w:val="clear" w:color="auto" w:fill="FFFFFF"/>
          </w:tcPr>
          <w:p w14:paraId="123509D9" w14:textId="77777777" w:rsidR="00D92822" w:rsidRDefault="00000000">
            <w:pPr>
              <w:snapToGrid w:val="0"/>
              <w:spacing w:line="360" w:lineRule="auto"/>
              <w:ind w:left="454" w:hanging="454"/>
              <w:rPr>
                <w:rFonts w:ascii="宋体" w:eastAsia="宋体" w:hAnsi="宋体"/>
                <w:b/>
                <w:bCs/>
                <w:color w:val="000000"/>
                <w:sz w:val="20"/>
                <w:szCs w:val="20"/>
              </w:rPr>
            </w:pPr>
            <w:r>
              <w:rPr>
                <w:rFonts w:ascii="宋体" w:eastAsia="宋体" w:hAnsi="宋体"/>
                <w:b/>
                <w:bCs/>
                <w:color w:val="000000"/>
                <w:sz w:val="20"/>
                <w:szCs w:val="20"/>
              </w:rPr>
              <w:t>基础数据</w:t>
            </w:r>
          </w:p>
        </w:tc>
        <w:tc>
          <w:tcPr>
            <w:tcW w:w="3301" w:type="dxa"/>
            <w:tcBorders>
              <w:top w:val="single" w:sz="8" w:space="0" w:color="000000"/>
              <w:left w:val="single" w:sz="8" w:space="0" w:color="000000"/>
              <w:bottom w:val="single" w:sz="8" w:space="0" w:color="000000"/>
              <w:right w:val="single" w:sz="8" w:space="0" w:color="000000"/>
            </w:tcBorders>
            <w:shd w:val="clear" w:color="auto" w:fill="FFFFFF"/>
          </w:tcPr>
          <w:p w14:paraId="17C7875A" w14:textId="77777777" w:rsidR="00D92822" w:rsidRDefault="00000000">
            <w:pPr>
              <w:snapToGrid w:val="0"/>
              <w:spacing w:line="360" w:lineRule="auto"/>
              <w:ind w:left="454" w:hanging="454"/>
              <w:rPr>
                <w:rFonts w:ascii="宋体" w:eastAsia="宋体" w:hAnsi="宋体"/>
                <w:b/>
                <w:bCs/>
                <w:color w:val="000000"/>
                <w:sz w:val="20"/>
                <w:szCs w:val="20"/>
              </w:rPr>
            </w:pPr>
            <w:r>
              <w:rPr>
                <w:rFonts w:ascii="宋体" w:eastAsia="宋体" w:hAnsi="宋体"/>
                <w:b/>
                <w:bCs/>
                <w:color w:val="000000"/>
                <w:sz w:val="20"/>
                <w:szCs w:val="20"/>
              </w:rPr>
              <w:t>数据描述</w:t>
            </w:r>
          </w:p>
        </w:tc>
      </w:tr>
      <w:tr w:rsidR="00D92822" w14:paraId="014A009C" w14:textId="77777777">
        <w:trPr>
          <w:trHeight w:val="480"/>
        </w:trPr>
        <w:tc>
          <w:tcPr>
            <w:tcW w:w="870" w:type="dxa"/>
            <w:tcBorders>
              <w:top w:val="single" w:sz="8" w:space="0" w:color="000000"/>
              <w:left w:val="single" w:sz="8" w:space="0" w:color="000000"/>
              <w:bottom w:val="single" w:sz="8" w:space="0" w:color="000000"/>
              <w:right w:val="single" w:sz="8" w:space="0" w:color="000000"/>
            </w:tcBorders>
          </w:tcPr>
          <w:p w14:paraId="0AC5B041" w14:textId="77777777" w:rsidR="00D92822" w:rsidRDefault="00000000">
            <w:pPr>
              <w:snapToGrid w:val="0"/>
              <w:spacing w:line="360" w:lineRule="auto"/>
              <w:ind w:left="454" w:hanging="454"/>
              <w:rPr>
                <w:rFonts w:ascii="宋体" w:eastAsia="宋体" w:hAnsi="宋体"/>
                <w:color w:val="000000"/>
                <w:sz w:val="20"/>
                <w:szCs w:val="20"/>
              </w:rPr>
            </w:pPr>
            <w:r>
              <w:rPr>
                <w:rFonts w:ascii="宋体" w:eastAsia="宋体" w:hAnsi="宋体"/>
                <w:color w:val="000000"/>
                <w:sz w:val="20"/>
                <w:szCs w:val="20"/>
              </w:rPr>
              <w:t>1</w:t>
            </w:r>
          </w:p>
        </w:tc>
        <w:tc>
          <w:tcPr>
            <w:tcW w:w="1814" w:type="dxa"/>
            <w:tcBorders>
              <w:top w:val="single" w:sz="8" w:space="0" w:color="000000"/>
              <w:left w:val="single" w:sz="8" w:space="0" w:color="000000"/>
              <w:bottom w:val="single" w:sz="8" w:space="0" w:color="000000"/>
              <w:right w:val="single" w:sz="8" w:space="0" w:color="000000"/>
            </w:tcBorders>
          </w:tcPr>
          <w:p w14:paraId="5D076150" w14:textId="77777777" w:rsidR="00D92822" w:rsidRDefault="00000000">
            <w:pPr>
              <w:snapToGrid w:val="0"/>
              <w:spacing w:line="360" w:lineRule="auto"/>
              <w:ind w:left="454" w:hanging="454"/>
              <w:rPr>
                <w:rFonts w:ascii="宋体" w:eastAsia="宋体" w:hAnsi="宋体"/>
                <w:color w:val="000000"/>
                <w:sz w:val="20"/>
                <w:szCs w:val="20"/>
              </w:rPr>
            </w:pPr>
            <w:r>
              <w:rPr>
                <w:rFonts w:ascii="宋体" w:eastAsia="宋体" w:hAnsi="宋体" w:hint="eastAsia"/>
                <w:color w:val="000000"/>
                <w:sz w:val="20"/>
                <w:szCs w:val="20"/>
              </w:rPr>
              <w:t>address</w:t>
            </w:r>
          </w:p>
        </w:tc>
        <w:tc>
          <w:tcPr>
            <w:tcW w:w="3301" w:type="dxa"/>
            <w:tcBorders>
              <w:top w:val="single" w:sz="8" w:space="0" w:color="000000"/>
              <w:left w:val="single" w:sz="8" w:space="0" w:color="000000"/>
              <w:bottom w:val="single" w:sz="8" w:space="0" w:color="000000"/>
              <w:right w:val="single" w:sz="8" w:space="0" w:color="000000"/>
            </w:tcBorders>
          </w:tcPr>
          <w:p w14:paraId="7F2D20A3" w14:textId="77777777" w:rsidR="00D92822" w:rsidRDefault="00000000">
            <w:pPr>
              <w:snapToGrid w:val="0"/>
              <w:spacing w:line="360" w:lineRule="auto"/>
              <w:ind w:left="454" w:hanging="454"/>
              <w:rPr>
                <w:rFonts w:ascii="宋体" w:eastAsia="宋体" w:hAnsi="宋体"/>
                <w:color w:val="000000"/>
                <w:sz w:val="20"/>
                <w:szCs w:val="20"/>
              </w:rPr>
            </w:pPr>
            <w:r>
              <w:rPr>
                <w:rFonts w:ascii="宋体" w:eastAsia="宋体" w:hAnsi="宋体"/>
                <w:color w:val="000000"/>
                <w:sz w:val="20"/>
                <w:szCs w:val="20"/>
              </w:rPr>
              <w:t>存储</w:t>
            </w:r>
            <w:r>
              <w:rPr>
                <w:rFonts w:ascii="宋体" w:eastAsia="宋体" w:hAnsi="宋体" w:hint="eastAsia"/>
                <w:color w:val="000000"/>
                <w:sz w:val="20"/>
                <w:szCs w:val="20"/>
              </w:rPr>
              <w:t>城市代号，城市名，省代号，省名</w:t>
            </w:r>
          </w:p>
        </w:tc>
      </w:tr>
      <w:tr w:rsidR="00D92822" w14:paraId="7858B036" w14:textId="77777777">
        <w:trPr>
          <w:trHeight w:val="480"/>
        </w:trPr>
        <w:tc>
          <w:tcPr>
            <w:tcW w:w="870" w:type="dxa"/>
            <w:tcBorders>
              <w:top w:val="single" w:sz="8" w:space="0" w:color="000000"/>
              <w:left w:val="single" w:sz="8" w:space="0" w:color="000000"/>
              <w:bottom w:val="single" w:sz="8" w:space="0" w:color="000000"/>
              <w:right w:val="single" w:sz="8" w:space="0" w:color="000000"/>
            </w:tcBorders>
          </w:tcPr>
          <w:p w14:paraId="0F0609A9" w14:textId="77777777" w:rsidR="00D92822" w:rsidRDefault="00000000">
            <w:pPr>
              <w:snapToGrid w:val="0"/>
              <w:spacing w:line="360" w:lineRule="auto"/>
              <w:ind w:left="454" w:hanging="454"/>
              <w:rPr>
                <w:rFonts w:ascii="宋体" w:eastAsia="宋体" w:hAnsi="宋体"/>
                <w:color w:val="000000"/>
                <w:sz w:val="20"/>
                <w:szCs w:val="20"/>
              </w:rPr>
            </w:pPr>
            <w:r>
              <w:rPr>
                <w:rFonts w:ascii="宋体" w:eastAsia="宋体" w:hAnsi="宋体"/>
                <w:color w:val="000000"/>
                <w:sz w:val="20"/>
                <w:szCs w:val="20"/>
              </w:rPr>
              <w:t>2</w:t>
            </w:r>
          </w:p>
        </w:tc>
        <w:tc>
          <w:tcPr>
            <w:tcW w:w="1814" w:type="dxa"/>
            <w:tcBorders>
              <w:top w:val="single" w:sz="8" w:space="0" w:color="000000"/>
              <w:left w:val="single" w:sz="8" w:space="0" w:color="000000"/>
              <w:bottom w:val="single" w:sz="8" w:space="0" w:color="000000"/>
              <w:right w:val="single" w:sz="8" w:space="0" w:color="000000"/>
            </w:tcBorders>
          </w:tcPr>
          <w:p w14:paraId="75AD5995" w14:textId="77777777" w:rsidR="00D92822" w:rsidRDefault="00000000">
            <w:pPr>
              <w:snapToGrid w:val="0"/>
              <w:spacing w:line="360" w:lineRule="auto"/>
              <w:ind w:left="454" w:hanging="454"/>
              <w:rPr>
                <w:rFonts w:ascii="宋体" w:eastAsia="宋体" w:hAnsi="宋体"/>
                <w:color w:val="000000"/>
                <w:sz w:val="20"/>
                <w:szCs w:val="20"/>
              </w:rPr>
            </w:pPr>
            <w:r>
              <w:rPr>
                <w:rFonts w:ascii="宋体" w:eastAsia="宋体" w:hAnsi="宋体" w:hint="eastAsia"/>
                <w:color w:val="000000"/>
                <w:sz w:val="20"/>
                <w:szCs w:val="20"/>
              </w:rPr>
              <w:t>capacity</w:t>
            </w:r>
          </w:p>
        </w:tc>
        <w:tc>
          <w:tcPr>
            <w:tcW w:w="3301" w:type="dxa"/>
            <w:tcBorders>
              <w:top w:val="single" w:sz="8" w:space="0" w:color="000000"/>
              <w:left w:val="single" w:sz="8" w:space="0" w:color="000000"/>
              <w:bottom w:val="single" w:sz="8" w:space="0" w:color="000000"/>
              <w:right w:val="single" w:sz="8" w:space="0" w:color="000000"/>
            </w:tcBorders>
          </w:tcPr>
          <w:p w14:paraId="16528F85" w14:textId="77777777" w:rsidR="00D92822" w:rsidRDefault="00000000">
            <w:pPr>
              <w:snapToGrid w:val="0"/>
              <w:spacing w:line="360" w:lineRule="auto"/>
              <w:ind w:left="454" w:hanging="454"/>
              <w:rPr>
                <w:rFonts w:ascii="宋体" w:eastAsia="宋体" w:hAnsi="宋体"/>
                <w:color w:val="000000"/>
                <w:sz w:val="20"/>
                <w:szCs w:val="20"/>
              </w:rPr>
            </w:pPr>
            <w:r>
              <w:rPr>
                <w:rFonts w:ascii="宋体" w:eastAsia="宋体" w:hAnsi="宋体"/>
                <w:color w:val="000000"/>
                <w:sz w:val="20"/>
                <w:szCs w:val="20"/>
              </w:rPr>
              <w:t>存储</w:t>
            </w:r>
            <w:r>
              <w:rPr>
                <w:rFonts w:ascii="宋体" w:eastAsia="宋体" w:hAnsi="宋体" w:hint="eastAsia"/>
                <w:color w:val="000000"/>
                <w:sz w:val="20"/>
                <w:szCs w:val="20"/>
              </w:rPr>
              <w:t>学生</w:t>
            </w:r>
            <w:r>
              <w:rPr>
                <w:rFonts w:ascii="宋体" w:eastAsia="宋体" w:hAnsi="宋体"/>
                <w:color w:val="000000"/>
                <w:sz w:val="20"/>
                <w:szCs w:val="20"/>
              </w:rPr>
              <w:t>ID</w:t>
            </w:r>
            <w:r>
              <w:rPr>
                <w:rFonts w:ascii="宋体" w:eastAsia="宋体" w:hAnsi="宋体" w:hint="eastAsia"/>
                <w:color w:val="000000"/>
                <w:sz w:val="20"/>
                <w:szCs w:val="20"/>
              </w:rPr>
              <w:t>（电话号码），学生类型，学生各种性格的得分，以及性格描述</w:t>
            </w:r>
          </w:p>
        </w:tc>
      </w:tr>
      <w:tr w:rsidR="00D92822" w14:paraId="055A3E5B" w14:textId="77777777">
        <w:trPr>
          <w:trHeight w:val="480"/>
        </w:trPr>
        <w:tc>
          <w:tcPr>
            <w:tcW w:w="870" w:type="dxa"/>
            <w:tcBorders>
              <w:top w:val="single" w:sz="8" w:space="0" w:color="000000"/>
              <w:left w:val="single" w:sz="8" w:space="0" w:color="000000"/>
              <w:bottom w:val="single" w:sz="8" w:space="0" w:color="000000"/>
              <w:right w:val="single" w:sz="8" w:space="0" w:color="000000"/>
            </w:tcBorders>
          </w:tcPr>
          <w:p w14:paraId="7D6D1215" w14:textId="77777777" w:rsidR="00D92822" w:rsidRDefault="00000000">
            <w:pPr>
              <w:tabs>
                <w:tab w:val="left" w:pos="411"/>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3</w:t>
            </w:r>
            <w:r>
              <w:rPr>
                <w:rFonts w:ascii="宋体" w:eastAsia="宋体" w:hAnsi="宋体" w:hint="eastAsia"/>
                <w:color w:val="000000"/>
                <w:sz w:val="20"/>
                <w:szCs w:val="20"/>
              </w:rPr>
              <w:t>3</w:t>
            </w:r>
            <w:r>
              <w:rPr>
                <w:rFonts w:ascii="宋体" w:eastAsia="宋体" w:hAnsi="宋体" w:hint="eastAsia"/>
                <w:color w:val="000000"/>
                <w:sz w:val="20"/>
                <w:szCs w:val="20"/>
              </w:rPr>
              <w:tab/>
              <w:t>3</w:t>
            </w:r>
          </w:p>
        </w:tc>
        <w:tc>
          <w:tcPr>
            <w:tcW w:w="1814" w:type="dxa"/>
            <w:tcBorders>
              <w:top w:val="single" w:sz="8" w:space="0" w:color="000000"/>
              <w:left w:val="single" w:sz="8" w:space="0" w:color="000000"/>
              <w:bottom w:val="single" w:sz="8" w:space="0" w:color="000000"/>
              <w:right w:val="single" w:sz="8" w:space="0" w:color="000000"/>
            </w:tcBorders>
          </w:tcPr>
          <w:p w14:paraId="5C5BA33E" w14:textId="77777777" w:rsidR="00D92822" w:rsidRDefault="00000000">
            <w:pPr>
              <w:tabs>
                <w:tab w:val="left" w:pos="314"/>
              </w:tabs>
              <w:snapToGrid w:val="0"/>
              <w:spacing w:line="360" w:lineRule="auto"/>
              <w:ind w:hanging="454"/>
              <w:rPr>
                <w:rFonts w:ascii="宋体" w:eastAsia="宋体" w:hAnsi="宋体"/>
                <w:color w:val="000000"/>
                <w:sz w:val="20"/>
                <w:szCs w:val="20"/>
              </w:rPr>
            </w:pPr>
            <w:r>
              <w:rPr>
                <w:rFonts w:ascii="宋体" w:eastAsia="宋体" w:hAnsi="宋体" w:hint="eastAsia"/>
                <w:color w:val="000000"/>
                <w:sz w:val="20"/>
                <w:szCs w:val="20"/>
              </w:rPr>
              <w:t>餐桌</w:t>
            </w:r>
            <w:r>
              <w:rPr>
                <w:rFonts w:ascii="宋体" w:eastAsia="宋体" w:hAnsi="宋体" w:hint="eastAsia"/>
                <w:color w:val="000000"/>
                <w:sz w:val="20"/>
                <w:szCs w:val="20"/>
              </w:rPr>
              <w:tab/>
            </w:r>
            <w:r>
              <w:rPr>
                <w:rFonts w:ascii="宋体" w:eastAsia="宋体" w:hAnsi="宋体"/>
                <w:color w:val="000000"/>
                <w:sz w:val="20"/>
                <w:szCs w:val="20"/>
              </w:rPr>
              <w:t>discipline</w:t>
            </w:r>
          </w:p>
        </w:tc>
        <w:tc>
          <w:tcPr>
            <w:tcW w:w="3301" w:type="dxa"/>
            <w:tcBorders>
              <w:top w:val="single" w:sz="8" w:space="0" w:color="000000"/>
              <w:left w:val="single" w:sz="8" w:space="0" w:color="000000"/>
              <w:bottom w:val="single" w:sz="8" w:space="0" w:color="000000"/>
              <w:right w:val="single" w:sz="8" w:space="0" w:color="000000"/>
            </w:tcBorders>
          </w:tcPr>
          <w:p w14:paraId="429265DA"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存储</w:t>
            </w:r>
            <w:r>
              <w:rPr>
                <w:rFonts w:ascii="宋体" w:eastAsia="宋体" w:hAnsi="宋体" w:hint="eastAsia"/>
                <w:color w:val="000000"/>
                <w:sz w:val="20"/>
                <w:szCs w:val="20"/>
              </w:rPr>
              <w:t>普通高等学校专业代号，专业门类，专业大类，具体专业名</w:t>
            </w:r>
          </w:p>
        </w:tc>
      </w:tr>
      <w:tr w:rsidR="00D92822" w14:paraId="48156D14" w14:textId="77777777">
        <w:trPr>
          <w:trHeight w:val="480"/>
        </w:trPr>
        <w:tc>
          <w:tcPr>
            <w:tcW w:w="870" w:type="dxa"/>
            <w:tcBorders>
              <w:top w:val="single" w:sz="8" w:space="0" w:color="000000"/>
              <w:left w:val="single" w:sz="8" w:space="0" w:color="000000"/>
              <w:bottom w:val="single" w:sz="8" w:space="0" w:color="000000"/>
              <w:right w:val="single" w:sz="8" w:space="0" w:color="000000"/>
            </w:tcBorders>
          </w:tcPr>
          <w:p w14:paraId="7216DA95" w14:textId="77777777" w:rsidR="00D92822" w:rsidRDefault="00000000">
            <w:pPr>
              <w:tabs>
                <w:tab w:val="left" w:pos="471"/>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4</w:t>
            </w:r>
            <w:r>
              <w:rPr>
                <w:rFonts w:ascii="宋体" w:eastAsia="宋体" w:hAnsi="宋体" w:hint="eastAsia"/>
                <w:color w:val="000000"/>
                <w:sz w:val="20"/>
                <w:szCs w:val="20"/>
              </w:rPr>
              <w:tab/>
              <w:t>4</w:t>
            </w:r>
          </w:p>
        </w:tc>
        <w:tc>
          <w:tcPr>
            <w:tcW w:w="1814" w:type="dxa"/>
            <w:tcBorders>
              <w:top w:val="single" w:sz="8" w:space="0" w:color="000000"/>
              <w:left w:val="single" w:sz="8" w:space="0" w:color="000000"/>
              <w:bottom w:val="single" w:sz="8" w:space="0" w:color="000000"/>
              <w:right w:val="single" w:sz="8" w:space="0" w:color="000000"/>
            </w:tcBorders>
          </w:tcPr>
          <w:p w14:paraId="71CC88CD"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订单</w:t>
            </w:r>
            <w:r>
              <w:rPr>
                <w:rFonts w:ascii="宋体" w:eastAsia="宋体" w:hAnsi="宋体" w:hint="eastAsia"/>
                <w:color w:val="000000"/>
                <w:sz w:val="20"/>
                <w:szCs w:val="20"/>
              </w:rPr>
              <w:t>student</w:t>
            </w:r>
          </w:p>
        </w:tc>
        <w:tc>
          <w:tcPr>
            <w:tcW w:w="3301" w:type="dxa"/>
            <w:tcBorders>
              <w:top w:val="single" w:sz="8" w:space="0" w:color="000000"/>
              <w:left w:val="single" w:sz="8" w:space="0" w:color="000000"/>
              <w:bottom w:val="single" w:sz="8" w:space="0" w:color="000000"/>
              <w:right w:val="single" w:sz="8" w:space="0" w:color="000000"/>
            </w:tcBorders>
          </w:tcPr>
          <w:p w14:paraId="4EA91848"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存储</w:t>
            </w:r>
            <w:r>
              <w:rPr>
                <w:rFonts w:ascii="宋体" w:eastAsia="宋体" w:hAnsi="宋体" w:hint="eastAsia"/>
                <w:color w:val="000000"/>
                <w:sz w:val="20"/>
                <w:szCs w:val="20"/>
              </w:rPr>
              <w:t>学生</w:t>
            </w:r>
            <w:r>
              <w:rPr>
                <w:rFonts w:ascii="宋体" w:eastAsia="宋体" w:hAnsi="宋体"/>
                <w:color w:val="000000"/>
                <w:sz w:val="20"/>
                <w:szCs w:val="20"/>
              </w:rPr>
              <w:t>ID</w:t>
            </w:r>
            <w:r>
              <w:rPr>
                <w:rFonts w:ascii="宋体" w:eastAsia="宋体" w:hAnsi="宋体" w:hint="eastAsia"/>
                <w:color w:val="000000"/>
                <w:sz w:val="20"/>
                <w:szCs w:val="20"/>
              </w:rPr>
              <w:t>（电话号码），学生姓名，性别，出生年月，生源城市代号，省份代号，专业代号，是否报到，</w:t>
            </w:r>
          </w:p>
        </w:tc>
      </w:tr>
      <w:tr w:rsidR="00D92822" w14:paraId="606AB2E2" w14:textId="77777777">
        <w:trPr>
          <w:trHeight w:val="480"/>
        </w:trPr>
        <w:tc>
          <w:tcPr>
            <w:tcW w:w="870" w:type="dxa"/>
            <w:tcBorders>
              <w:top w:val="single" w:sz="8" w:space="0" w:color="000000"/>
              <w:left w:val="single" w:sz="8" w:space="0" w:color="000000"/>
              <w:bottom w:val="single" w:sz="8" w:space="0" w:color="000000"/>
              <w:right w:val="single" w:sz="8" w:space="0" w:color="000000"/>
            </w:tcBorders>
          </w:tcPr>
          <w:p w14:paraId="790679D2" w14:textId="77777777" w:rsidR="00D92822" w:rsidRDefault="00000000">
            <w:pPr>
              <w:tabs>
                <w:tab w:val="left" w:pos="292"/>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5</w:t>
            </w:r>
            <w:r>
              <w:rPr>
                <w:rFonts w:ascii="宋体" w:eastAsia="宋体" w:hAnsi="宋体" w:hint="eastAsia"/>
                <w:color w:val="000000"/>
                <w:sz w:val="20"/>
                <w:szCs w:val="20"/>
              </w:rPr>
              <w:tab/>
              <w:t>5</w:t>
            </w:r>
          </w:p>
        </w:tc>
        <w:tc>
          <w:tcPr>
            <w:tcW w:w="1814" w:type="dxa"/>
            <w:tcBorders>
              <w:top w:val="single" w:sz="8" w:space="0" w:color="000000"/>
              <w:left w:val="single" w:sz="8" w:space="0" w:color="000000"/>
              <w:bottom w:val="single" w:sz="8" w:space="0" w:color="000000"/>
              <w:right w:val="single" w:sz="8" w:space="0" w:color="000000"/>
            </w:tcBorders>
          </w:tcPr>
          <w:p w14:paraId="087C5A2A"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子订</w:t>
            </w:r>
            <w:r>
              <w:rPr>
                <w:rFonts w:ascii="宋体" w:eastAsia="宋体" w:hAnsi="宋体" w:hint="eastAsia"/>
                <w:color w:val="000000"/>
                <w:sz w:val="20"/>
                <w:szCs w:val="20"/>
              </w:rPr>
              <w:t>barrage</w:t>
            </w:r>
          </w:p>
        </w:tc>
        <w:tc>
          <w:tcPr>
            <w:tcW w:w="3301" w:type="dxa"/>
            <w:tcBorders>
              <w:top w:val="single" w:sz="8" w:space="0" w:color="000000"/>
              <w:left w:val="single" w:sz="8" w:space="0" w:color="000000"/>
              <w:bottom w:val="single" w:sz="8" w:space="0" w:color="000000"/>
              <w:right w:val="single" w:sz="8" w:space="0" w:color="000000"/>
            </w:tcBorders>
          </w:tcPr>
          <w:p w14:paraId="259BADE3"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存储</w:t>
            </w:r>
            <w:r>
              <w:rPr>
                <w:rFonts w:ascii="宋体" w:eastAsia="宋体" w:hAnsi="宋体" w:hint="eastAsia"/>
                <w:color w:val="000000"/>
                <w:sz w:val="20"/>
                <w:szCs w:val="20"/>
              </w:rPr>
              <w:t>弹幕I</w:t>
            </w:r>
            <w:r>
              <w:rPr>
                <w:rFonts w:ascii="宋体" w:eastAsia="宋体" w:hAnsi="宋体"/>
                <w:color w:val="000000"/>
                <w:sz w:val="20"/>
                <w:szCs w:val="20"/>
              </w:rPr>
              <w:t>D</w:t>
            </w:r>
            <w:r>
              <w:rPr>
                <w:rFonts w:ascii="宋体" w:eastAsia="宋体" w:hAnsi="宋体" w:hint="eastAsia"/>
                <w:color w:val="000000"/>
                <w:sz w:val="20"/>
                <w:szCs w:val="20"/>
              </w:rPr>
              <w:t>，弹幕发送时间，弹幕内容，弹幕类型</w:t>
            </w:r>
          </w:p>
        </w:tc>
      </w:tr>
    </w:tbl>
    <w:p w14:paraId="785D64A3" w14:textId="77777777" w:rsidR="00D92822" w:rsidRDefault="00000000">
      <w:pPr>
        <w:pStyle w:val="1"/>
        <w:numPr>
          <w:ilvl w:val="0"/>
          <w:numId w:val="1"/>
        </w:numPr>
        <w:snapToGrid w:val="0"/>
        <w:spacing w:before="340" w:after="330" w:line="578" w:lineRule="auto"/>
        <w:ind w:left="454" w:hanging="454"/>
        <w:jc w:val="both"/>
        <w:rPr>
          <w:rFonts w:ascii="宋体" w:eastAsia="宋体" w:hAnsi="宋体"/>
        </w:rPr>
      </w:pPr>
      <w:r>
        <w:rPr>
          <w:rFonts w:ascii="宋体" w:eastAsia="宋体" w:hAnsi="宋体"/>
        </w:rPr>
        <w:t>功能需求</w:t>
      </w:r>
    </w:p>
    <w:p w14:paraId="31EAA791"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功能需求总述</w:t>
      </w:r>
    </w:p>
    <w:p w14:paraId="122B4450" w14:textId="77777777" w:rsidR="00D92822" w:rsidRDefault="00000000">
      <w:pPr>
        <w:pStyle w:val="3"/>
        <w:numPr>
          <w:ilvl w:val="2"/>
          <w:numId w:val="1"/>
        </w:numPr>
        <w:snapToGrid w:val="0"/>
        <w:spacing w:before="260" w:after="260" w:line="415" w:lineRule="auto"/>
        <w:ind w:left="184" w:hanging="360"/>
        <w:jc w:val="both"/>
        <w:rPr>
          <w:rFonts w:ascii="宋体" w:eastAsia="宋体" w:hAnsi="宋体"/>
        </w:rPr>
      </w:pPr>
      <w:r>
        <w:rPr>
          <w:rFonts w:ascii="宋体" w:eastAsia="宋体" w:hAnsi="宋体"/>
        </w:rPr>
        <w:t>功能需求总表</w:t>
      </w:r>
    </w:p>
    <w:p w14:paraId="20E8745A" w14:textId="77777777" w:rsidR="00D92822" w:rsidRDefault="00D92822"/>
    <w:tbl>
      <w:tblPr>
        <w:tblStyle w:val="a7"/>
        <w:tblW w:w="9015" w:type="dxa"/>
        <w:tblLayout w:type="fixed"/>
        <w:tblCellMar>
          <w:top w:w="120" w:type="dxa"/>
          <w:left w:w="60" w:type="dxa"/>
          <w:bottom w:w="120" w:type="dxa"/>
          <w:right w:w="60" w:type="dxa"/>
        </w:tblCellMar>
        <w:tblLook w:val="04A0" w:firstRow="1" w:lastRow="0" w:firstColumn="1" w:lastColumn="0" w:noHBand="0" w:noVBand="1"/>
      </w:tblPr>
      <w:tblGrid>
        <w:gridCol w:w="1545"/>
        <w:gridCol w:w="6060"/>
        <w:gridCol w:w="1410"/>
      </w:tblGrid>
      <w:tr w:rsidR="00D92822" w14:paraId="3B536C38" w14:textId="77777777">
        <w:trPr>
          <w:trHeight w:val="300"/>
        </w:trPr>
        <w:tc>
          <w:tcPr>
            <w:tcW w:w="1545" w:type="dxa"/>
            <w:tcBorders>
              <w:top w:val="single" w:sz="8" w:space="0" w:color="000000"/>
              <w:left w:val="single" w:sz="8" w:space="0" w:color="000000"/>
              <w:bottom w:val="single" w:sz="8" w:space="0" w:color="000000"/>
              <w:right w:val="single" w:sz="8" w:space="0" w:color="000000"/>
            </w:tcBorders>
            <w:shd w:val="clear" w:color="auto" w:fill="FFFFFF"/>
          </w:tcPr>
          <w:p w14:paraId="10C45885" w14:textId="77777777" w:rsidR="00D92822" w:rsidRDefault="00000000">
            <w:pPr>
              <w:snapToGrid w:val="0"/>
              <w:spacing w:line="360" w:lineRule="auto"/>
              <w:ind w:left="454" w:hanging="454"/>
              <w:rPr>
                <w:rFonts w:ascii="宋体" w:eastAsia="宋体" w:hAnsi="宋体"/>
                <w:b/>
                <w:bCs/>
                <w:color w:val="000000"/>
                <w:sz w:val="20"/>
                <w:szCs w:val="20"/>
              </w:rPr>
            </w:pPr>
            <w:r>
              <w:rPr>
                <w:rFonts w:ascii="宋体" w:eastAsia="宋体" w:hAnsi="宋体"/>
                <w:b/>
                <w:bCs/>
                <w:color w:val="000000"/>
                <w:sz w:val="20"/>
                <w:szCs w:val="20"/>
              </w:rPr>
              <w:lastRenderedPageBreak/>
              <w:t>编号</w:t>
            </w:r>
          </w:p>
        </w:tc>
        <w:tc>
          <w:tcPr>
            <w:tcW w:w="6060" w:type="dxa"/>
            <w:tcBorders>
              <w:top w:val="single" w:sz="8" w:space="0" w:color="000000"/>
              <w:left w:val="single" w:sz="8" w:space="0" w:color="000000"/>
              <w:bottom w:val="single" w:sz="8" w:space="0" w:color="000000"/>
              <w:right w:val="single" w:sz="8" w:space="0" w:color="000000"/>
            </w:tcBorders>
            <w:shd w:val="clear" w:color="auto" w:fill="FFFFFF"/>
          </w:tcPr>
          <w:p w14:paraId="5784A627" w14:textId="77777777" w:rsidR="00D92822" w:rsidRDefault="00000000">
            <w:pPr>
              <w:snapToGrid w:val="0"/>
              <w:spacing w:line="360" w:lineRule="auto"/>
              <w:ind w:left="454" w:hanging="454"/>
              <w:rPr>
                <w:rFonts w:ascii="宋体" w:eastAsia="宋体" w:hAnsi="宋体"/>
                <w:b/>
                <w:bCs/>
                <w:color w:val="000000"/>
                <w:sz w:val="20"/>
                <w:szCs w:val="20"/>
              </w:rPr>
            </w:pPr>
            <w:r>
              <w:rPr>
                <w:rFonts w:ascii="宋体" w:eastAsia="宋体" w:hAnsi="宋体"/>
                <w:b/>
                <w:bCs/>
                <w:color w:val="000000"/>
                <w:sz w:val="20"/>
                <w:szCs w:val="20"/>
              </w:rPr>
              <w:t>功能需求名称</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Pr>
          <w:p w14:paraId="16E71D15" w14:textId="77777777" w:rsidR="00D92822" w:rsidRDefault="00000000">
            <w:pPr>
              <w:snapToGrid w:val="0"/>
              <w:spacing w:line="360" w:lineRule="auto"/>
              <w:ind w:left="454" w:hanging="454"/>
              <w:rPr>
                <w:rFonts w:ascii="宋体" w:eastAsia="宋体" w:hAnsi="宋体"/>
                <w:b/>
                <w:bCs/>
                <w:color w:val="000000"/>
                <w:sz w:val="20"/>
                <w:szCs w:val="20"/>
              </w:rPr>
            </w:pPr>
            <w:r>
              <w:rPr>
                <w:rFonts w:ascii="宋体" w:eastAsia="宋体" w:hAnsi="宋体"/>
                <w:b/>
                <w:bCs/>
                <w:color w:val="000000"/>
                <w:sz w:val="20"/>
                <w:szCs w:val="20"/>
              </w:rPr>
              <w:t>所属类别</w:t>
            </w:r>
          </w:p>
        </w:tc>
      </w:tr>
      <w:tr w:rsidR="00D92822" w14:paraId="7391D68D"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0A6B8606" w14:textId="77777777" w:rsidR="00D92822" w:rsidRDefault="00000000">
            <w:pPr>
              <w:snapToGrid w:val="0"/>
              <w:spacing w:line="360" w:lineRule="auto"/>
              <w:ind w:left="454" w:hanging="454"/>
              <w:jc w:val="left"/>
              <w:rPr>
                <w:rFonts w:ascii="宋体" w:eastAsia="宋体" w:hAnsi="宋体"/>
                <w:color w:val="000000"/>
                <w:sz w:val="20"/>
                <w:szCs w:val="20"/>
              </w:rPr>
            </w:pPr>
            <w:r>
              <w:rPr>
                <w:rFonts w:ascii="宋体" w:eastAsia="宋体" w:hAnsi="宋体" w:hint="eastAsia"/>
                <w:color w:val="000000"/>
                <w:sz w:val="20"/>
                <w:szCs w:val="20"/>
              </w:rPr>
              <w:t>大数据面板</w:t>
            </w:r>
            <w:r>
              <w:rPr>
                <w:rFonts w:ascii="宋体" w:eastAsia="宋体" w:hAnsi="宋体"/>
                <w:color w:val="000000"/>
                <w:sz w:val="20"/>
                <w:szCs w:val="20"/>
              </w:rPr>
              <w:t>01</w:t>
            </w:r>
          </w:p>
        </w:tc>
        <w:tc>
          <w:tcPr>
            <w:tcW w:w="6060" w:type="dxa"/>
            <w:tcBorders>
              <w:top w:val="single" w:sz="8" w:space="0" w:color="000000"/>
              <w:left w:val="single" w:sz="8" w:space="0" w:color="000000"/>
              <w:bottom w:val="single" w:sz="8" w:space="0" w:color="000000"/>
              <w:right w:val="single" w:sz="8" w:space="0" w:color="000000"/>
            </w:tcBorders>
          </w:tcPr>
          <w:p w14:paraId="5A015A50" w14:textId="77777777" w:rsidR="00D92822" w:rsidRDefault="00000000">
            <w:pPr>
              <w:snapToGrid w:val="0"/>
              <w:spacing w:line="360" w:lineRule="auto"/>
              <w:ind w:left="454" w:hanging="454"/>
              <w:rPr>
                <w:rFonts w:ascii="宋体" w:eastAsia="宋体" w:hAnsi="宋体"/>
                <w:color w:val="000000"/>
                <w:sz w:val="20"/>
                <w:szCs w:val="20"/>
              </w:rPr>
            </w:pPr>
            <w:r>
              <w:rPr>
                <w:rFonts w:ascii="宋体" w:eastAsia="宋体" w:hAnsi="宋体" w:hint="eastAsia"/>
                <w:color w:val="000000"/>
                <w:sz w:val="20"/>
                <w:szCs w:val="20"/>
              </w:rPr>
              <w:t>统计总人数与报到人数，并计算报到率</w:t>
            </w:r>
          </w:p>
        </w:tc>
        <w:tc>
          <w:tcPr>
            <w:tcW w:w="1410" w:type="dxa"/>
            <w:tcBorders>
              <w:top w:val="single" w:sz="8" w:space="0" w:color="000000"/>
              <w:left w:val="single" w:sz="8" w:space="0" w:color="000000"/>
              <w:bottom w:val="single" w:sz="8" w:space="0" w:color="000000"/>
              <w:right w:val="single" w:sz="8" w:space="0" w:color="000000"/>
            </w:tcBorders>
          </w:tcPr>
          <w:p w14:paraId="00F28981" w14:textId="77777777" w:rsidR="00D92822" w:rsidRDefault="00000000">
            <w:pPr>
              <w:snapToGrid w:val="0"/>
              <w:spacing w:line="360" w:lineRule="auto"/>
              <w:ind w:left="454" w:hanging="454"/>
              <w:rPr>
                <w:rFonts w:ascii="宋体" w:eastAsia="宋体" w:hAnsi="宋体"/>
                <w:color w:val="000000"/>
                <w:sz w:val="20"/>
                <w:szCs w:val="20"/>
              </w:rPr>
            </w:pPr>
            <w:r>
              <w:rPr>
                <w:rFonts w:ascii="宋体" w:eastAsia="宋体" w:hAnsi="宋体" w:hint="eastAsia"/>
                <w:color w:val="000000"/>
                <w:sz w:val="20"/>
                <w:szCs w:val="20"/>
              </w:rPr>
              <w:t>前</w:t>
            </w:r>
          </w:p>
        </w:tc>
      </w:tr>
      <w:tr w:rsidR="00D92822" w14:paraId="16448B2B"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3CE0E45F" w14:textId="77777777" w:rsidR="00D92822" w:rsidRDefault="00000000">
            <w:pPr>
              <w:snapToGrid w:val="0"/>
              <w:spacing w:line="360" w:lineRule="auto"/>
              <w:ind w:left="454" w:hanging="454"/>
              <w:jc w:val="left"/>
              <w:rPr>
                <w:rFonts w:ascii="宋体" w:eastAsia="宋体" w:hAnsi="宋体"/>
                <w:color w:val="000000"/>
                <w:sz w:val="20"/>
                <w:szCs w:val="20"/>
              </w:rPr>
            </w:pPr>
            <w:r>
              <w:rPr>
                <w:rFonts w:ascii="宋体" w:eastAsia="宋体" w:hAnsi="宋体" w:hint="eastAsia"/>
                <w:color w:val="000000"/>
                <w:sz w:val="20"/>
                <w:szCs w:val="20"/>
              </w:rPr>
              <w:t>大数据面板</w:t>
            </w:r>
            <w:r>
              <w:rPr>
                <w:rFonts w:ascii="宋体" w:eastAsia="宋体" w:hAnsi="宋体"/>
                <w:color w:val="000000"/>
                <w:sz w:val="20"/>
                <w:szCs w:val="20"/>
              </w:rPr>
              <w:t>02</w:t>
            </w:r>
          </w:p>
        </w:tc>
        <w:tc>
          <w:tcPr>
            <w:tcW w:w="6060" w:type="dxa"/>
            <w:tcBorders>
              <w:top w:val="single" w:sz="8" w:space="0" w:color="000000"/>
              <w:left w:val="single" w:sz="8" w:space="0" w:color="000000"/>
              <w:bottom w:val="single" w:sz="8" w:space="0" w:color="000000"/>
              <w:right w:val="single" w:sz="8" w:space="0" w:color="000000"/>
            </w:tcBorders>
          </w:tcPr>
          <w:p w14:paraId="1AA5ED5A" w14:textId="77777777" w:rsidR="00D92822" w:rsidRDefault="00000000">
            <w:pPr>
              <w:snapToGrid w:val="0"/>
              <w:spacing w:line="360" w:lineRule="auto"/>
              <w:ind w:left="454" w:hanging="454"/>
              <w:rPr>
                <w:rFonts w:ascii="宋体" w:eastAsia="宋体" w:hAnsi="宋体"/>
                <w:color w:val="000000"/>
                <w:sz w:val="20"/>
                <w:szCs w:val="20"/>
              </w:rPr>
            </w:pPr>
            <w:r>
              <w:rPr>
                <w:rFonts w:ascii="宋体" w:eastAsia="宋体" w:hAnsi="宋体" w:hint="eastAsia"/>
                <w:color w:val="000000"/>
                <w:sz w:val="20"/>
                <w:szCs w:val="20"/>
              </w:rPr>
              <w:t>统计分析学生性格类型</w:t>
            </w:r>
          </w:p>
        </w:tc>
        <w:tc>
          <w:tcPr>
            <w:tcW w:w="1410" w:type="dxa"/>
            <w:tcBorders>
              <w:top w:val="single" w:sz="8" w:space="0" w:color="000000"/>
              <w:left w:val="single" w:sz="8" w:space="0" w:color="000000"/>
              <w:bottom w:val="single" w:sz="8" w:space="0" w:color="000000"/>
              <w:right w:val="single" w:sz="8" w:space="0" w:color="000000"/>
            </w:tcBorders>
          </w:tcPr>
          <w:p w14:paraId="6A8F4B31" w14:textId="77777777" w:rsidR="00D92822" w:rsidRDefault="00000000">
            <w:pPr>
              <w:snapToGrid w:val="0"/>
              <w:spacing w:line="360" w:lineRule="auto"/>
              <w:ind w:left="454" w:hanging="454"/>
              <w:rPr>
                <w:rFonts w:ascii="宋体" w:eastAsia="宋体" w:hAnsi="宋体"/>
                <w:color w:val="000000"/>
                <w:sz w:val="20"/>
                <w:szCs w:val="20"/>
              </w:rPr>
            </w:pPr>
            <w:r>
              <w:rPr>
                <w:rFonts w:ascii="宋体" w:eastAsia="宋体" w:hAnsi="宋体" w:hint="eastAsia"/>
                <w:color w:val="000000"/>
                <w:sz w:val="20"/>
                <w:szCs w:val="20"/>
              </w:rPr>
              <w:t>前</w:t>
            </w:r>
          </w:p>
        </w:tc>
      </w:tr>
      <w:tr w:rsidR="00D92822" w14:paraId="48701136"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5E9BA778"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大数据面板0</w:t>
            </w:r>
            <w:r>
              <w:rPr>
                <w:rFonts w:ascii="宋体" w:eastAsia="宋体" w:hAnsi="宋体"/>
                <w:color w:val="000000"/>
                <w:sz w:val="20"/>
                <w:szCs w:val="20"/>
              </w:rPr>
              <w:t>3</w:t>
            </w:r>
          </w:p>
        </w:tc>
        <w:tc>
          <w:tcPr>
            <w:tcW w:w="6060" w:type="dxa"/>
            <w:tcBorders>
              <w:top w:val="single" w:sz="8" w:space="0" w:color="000000"/>
              <w:left w:val="single" w:sz="8" w:space="0" w:color="000000"/>
              <w:bottom w:val="single" w:sz="8" w:space="0" w:color="000000"/>
              <w:right w:val="single" w:sz="8" w:space="0" w:color="000000"/>
            </w:tcBorders>
          </w:tcPr>
          <w:p w14:paraId="14747EF0"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员工</w:t>
            </w:r>
            <w:r>
              <w:rPr>
                <w:rFonts w:ascii="宋体" w:eastAsia="宋体" w:hAnsi="宋体" w:hint="eastAsia"/>
                <w:color w:val="000000"/>
                <w:sz w:val="20"/>
                <w:szCs w:val="20"/>
              </w:rPr>
              <w:t>统计男女生比例</w:t>
            </w:r>
          </w:p>
        </w:tc>
        <w:tc>
          <w:tcPr>
            <w:tcW w:w="1410" w:type="dxa"/>
            <w:tcBorders>
              <w:top w:val="single" w:sz="8" w:space="0" w:color="000000"/>
              <w:left w:val="single" w:sz="8" w:space="0" w:color="000000"/>
              <w:bottom w:val="single" w:sz="8" w:space="0" w:color="000000"/>
              <w:right w:val="single" w:sz="8" w:space="0" w:color="000000"/>
            </w:tcBorders>
          </w:tcPr>
          <w:p w14:paraId="54367695" w14:textId="77777777" w:rsidR="00D92822" w:rsidRDefault="00000000">
            <w:pPr>
              <w:tabs>
                <w:tab w:val="center" w:pos="645"/>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后</w:t>
            </w:r>
            <w:r>
              <w:rPr>
                <w:rFonts w:ascii="宋体" w:eastAsia="宋体" w:hAnsi="宋体" w:hint="eastAsia"/>
                <w:color w:val="000000"/>
                <w:sz w:val="20"/>
                <w:szCs w:val="20"/>
              </w:rPr>
              <w:t>后</w:t>
            </w:r>
            <w:r>
              <w:rPr>
                <w:rFonts w:ascii="宋体" w:eastAsia="宋体" w:hAnsi="宋体" w:hint="eastAsia"/>
                <w:color w:val="000000"/>
                <w:sz w:val="20"/>
                <w:szCs w:val="20"/>
              </w:rPr>
              <w:tab/>
              <w:t>前</w:t>
            </w:r>
          </w:p>
        </w:tc>
      </w:tr>
      <w:tr w:rsidR="00D92822" w14:paraId="48023E47" w14:textId="77777777">
        <w:trPr>
          <w:trHeight w:val="397"/>
        </w:trPr>
        <w:tc>
          <w:tcPr>
            <w:tcW w:w="1545" w:type="dxa"/>
            <w:tcBorders>
              <w:top w:val="single" w:sz="8" w:space="0" w:color="000000"/>
              <w:left w:val="single" w:sz="8" w:space="0" w:color="000000"/>
              <w:bottom w:val="single" w:sz="8" w:space="0" w:color="000000"/>
              <w:right w:val="single" w:sz="8" w:space="0" w:color="000000"/>
            </w:tcBorders>
          </w:tcPr>
          <w:p w14:paraId="0E5131B7"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大数据面板0</w:t>
            </w:r>
            <w:r>
              <w:rPr>
                <w:rFonts w:ascii="宋体" w:eastAsia="宋体" w:hAnsi="宋体"/>
                <w:color w:val="000000"/>
                <w:sz w:val="20"/>
                <w:szCs w:val="20"/>
              </w:rPr>
              <w:t>4</w:t>
            </w:r>
          </w:p>
        </w:tc>
        <w:tc>
          <w:tcPr>
            <w:tcW w:w="6060" w:type="dxa"/>
            <w:tcBorders>
              <w:top w:val="single" w:sz="8" w:space="0" w:color="000000"/>
              <w:left w:val="single" w:sz="8" w:space="0" w:color="000000"/>
              <w:right w:val="single" w:sz="8" w:space="0" w:color="000000"/>
            </w:tcBorders>
          </w:tcPr>
          <w:p w14:paraId="5BECFEF0"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员工</w:t>
            </w:r>
            <w:r>
              <w:rPr>
                <w:rFonts w:ascii="宋体" w:eastAsia="宋体" w:hAnsi="宋体" w:hint="eastAsia"/>
                <w:color w:val="000000"/>
                <w:sz w:val="20"/>
                <w:szCs w:val="20"/>
              </w:rPr>
              <w:t>显示生源人数的省排名与市排名</w:t>
            </w:r>
          </w:p>
        </w:tc>
        <w:tc>
          <w:tcPr>
            <w:tcW w:w="1410" w:type="dxa"/>
            <w:tcBorders>
              <w:top w:val="single" w:sz="8" w:space="0" w:color="000000"/>
              <w:left w:val="single" w:sz="8" w:space="0" w:color="000000"/>
              <w:right w:val="single" w:sz="8" w:space="0" w:color="000000"/>
            </w:tcBorders>
          </w:tcPr>
          <w:p w14:paraId="2DFD25A4" w14:textId="77777777" w:rsidR="00D92822" w:rsidRDefault="00000000">
            <w:pPr>
              <w:tabs>
                <w:tab w:val="center" w:pos="645"/>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后</w:t>
            </w:r>
            <w:r>
              <w:rPr>
                <w:rFonts w:ascii="宋体" w:eastAsia="宋体" w:hAnsi="宋体" w:hint="eastAsia"/>
                <w:color w:val="000000"/>
                <w:sz w:val="20"/>
                <w:szCs w:val="20"/>
              </w:rPr>
              <w:tab/>
              <w:t>前</w:t>
            </w:r>
          </w:p>
          <w:p w14:paraId="6399BFFF" w14:textId="77777777" w:rsidR="00D92822" w:rsidRDefault="00D92822">
            <w:pPr>
              <w:tabs>
                <w:tab w:val="center" w:pos="645"/>
              </w:tabs>
              <w:snapToGrid w:val="0"/>
              <w:spacing w:line="360" w:lineRule="auto"/>
              <w:ind w:hanging="454"/>
              <w:rPr>
                <w:rFonts w:ascii="宋体" w:eastAsia="宋体" w:hAnsi="宋体"/>
                <w:color w:val="000000"/>
                <w:sz w:val="20"/>
                <w:szCs w:val="20"/>
              </w:rPr>
            </w:pPr>
          </w:p>
          <w:p w14:paraId="1C67750D" w14:textId="77777777" w:rsidR="00D92822" w:rsidRDefault="00D92822">
            <w:pPr>
              <w:tabs>
                <w:tab w:val="center" w:pos="645"/>
              </w:tabs>
              <w:snapToGrid w:val="0"/>
              <w:spacing w:line="360" w:lineRule="auto"/>
              <w:ind w:hanging="454"/>
              <w:rPr>
                <w:rFonts w:ascii="宋体" w:eastAsia="宋体" w:hAnsi="宋体"/>
                <w:color w:val="000000"/>
                <w:sz w:val="20"/>
                <w:szCs w:val="20"/>
              </w:rPr>
            </w:pPr>
          </w:p>
        </w:tc>
      </w:tr>
      <w:tr w:rsidR="00D92822" w14:paraId="093EF1FD"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191BF95F"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大数据面板0</w:t>
            </w:r>
            <w:r>
              <w:rPr>
                <w:rFonts w:ascii="宋体" w:eastAsia="宋体" w:hAnsi="宋体"/>
                <w:color w:val="000000"/>
                <w:sz w:val="20"/>
                <w:szCs w:val="20"/>
              </w:rPr>
              <w:t>5</w:t>
            </w:r>
          </w:p>
        </w:tc>
        <w:tc>
          <w:tcPr>
            <w:tcW w:w="6060" w:type="dxa"/>
            <w:tcBorders>
              <w:top w:val="single" w:sz="8" w:space="0" w:color="000000"/>
              <w:left w:val="single" w:sz="8" w:space="0" w:color="000000"/>
              <w:bottom w:val="single" w:sz="8" w:space="0" w:color="000000"/>
              <w:right w:val="single" w:sz="8" w:space="0" w:color="000000"/>
            </w:tcBorders>
          </w:tcPr>
          <w:p w14:paraId="613A613D"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浏览</w:t>
            </w:r>
            <w:r>
              <w:rPr>
                <w:rFonts w:ascii="宋体" w:eastAsia="宋体" w:hAnsi="宋体" w:hint="eastAsia"/>
                <w:color w:val="000000"/>
                <w:sz w:val="20"/>
                <w:szCs w:val="20"/>
              </w:rPr>
              <w:t>显示各专业人数排行及性别比</w:t>
            </w:r>
          </w:p>
        </w:tc>
        <w:tc>
          <w:tcPr>
            <w:tcW w:w="1410" w:type="dxa"/>
            <w:tcBorders>
              <w:top w:val="single" w:sz="8" w:space="0" w:color="000000"/>
              <w:left w:val="single" w:sz="8" w:space="0" w:color="000000"/>
              <w:bottom w:val="single" w:sz="8" w:space="0" w:color="000000"/>
              <w:right w:val="single" w:sz="8" w:space="0" w:color="000000"/>
            </w:tcBorders>
          </w:tcPr>
          <w:p w14:paraId="17B1560D" w14:textId="77777777" w:rsidR="00D92822" w:rsidRDefault="00000000">
            <w:pPr>
              <w:tabs>
                <w:tab w:val="left" w:pos="231"/>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前</w:t>
            </w:r>
            <w:r>
              <w:rPr>
                <w:rFonts w:ascii="宋体" w:eastAsia="宋体" w:hAnsi="宋体" w:hint="eastAsia"/>
                <w:color w:val="000000"/>
                <w:sz w:val="20"/>
                <w:szCs w:val="20"/>
              </w:rPr>
              <w:tab/>
              <w:t>前</w:t>
            </w:r>
          </w:p>
        </w:tc>
      </w:tr>
      <w:tr w:rsidR="00D92822" w14:paraId="3354C315" w14:textId="77777777">
        <w:trPr>
          <w:trHeight w:val="870"/>
        </w:trPr>
        <w:tc>
          <w:tcPr>
            <w:tcW w:w="1545" w:type="dxa"/>
            <w:tcBorders>
              <w:top w:val="single" w:sz="8" w:space="0" w:color="000000"/>
              <w:left w:val="single" w:sz="8" w:space="0" w:color="000000"/>
              <w:bottom w:val="single" w:sz="8" w:space="0" w:color="000000"/>
              <w:right w:val="single" w:sz="8" w:space="0" w:color="000000"/>
            </w:tcBorders>
          </w:tcPr>
          <w:p w14:paraId="4ED63267"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大数据面板0</w:t>
            </w:r>
            <w:r>
              <w:rPr>
                <w:rFonts w:ascii="宋体" w:eastAsia="宋体" w:hAnsi="宋体"/>
                <w:color w:val="000000"/>
                <w:sz w:val="20"/>
                <w:szCs w:val="20"/>
              </w:rPr>
              <w:t>6</w:t>
            </w:r>
          </w:p>
        </w:tc>
        <w:tc>
          <w:tcPr>
            <w:tcW w:w="6060" w:type="dxa"/>
            <w:tcBorders>
              <w:top w:val="single" w:sz="8" w:space="0" w:color="000000"/>
              <w:left w:val="single" w:sz="8" w:space="0" w:color="000000"/>
              <w:bottom w:val="single" w:sz="8" w:space="0" w:color="000000"/>
              <w:right w:val="single" w:sz="8" w:space="0" w:color="000000"/>
            </w:tcBorders>
          </w:tcPr>
          <w:p w14:paraId="0A587BCD"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菜品</w:t>
            </w:r>
            <w:r>
              <w:rPr>
                <w:rFonts w:ascii="宋体" w:eastAsia="宋体" w:hAnsi="宋体" w:hint="eastAsia"/>
                <w:color w:val="000000"/>
                <w:sz w:val="20"/>
                <w:szCs w:val="20"/>
              </w:rPr>
              <w:t>统计出生年月分布</w:t>
            </w:r>
          </w:p>
        </w:tc>
        <w:tc>
          <w:tcPr>
            <w:tcW w:w="1410" w:type="dxa"/>
            <w:tcBorders>
              <w:top w:val="single" w:sz="8" w:space="0" w:color="000000"/>
              <w:left w:val="single" w:sz="8" w:space="0" w:color="000000"/>
              <w:bottom w:val="single" w:sz="8" w:space="0" w:color="000000"/>
              <w:right w:val="single" w:sz="8" w:space="0" w:color="000000"/>
            </w:tcBorders>
          </w:tcPr>
          <w:p w14:paraId="7F922DE7" w14:textId="77777777" w:rsidR="00D92822" w:rsidRDefault="00000000">
            <w:pPr>
              <w:tabs>
                <w:tab w:val="center" w:pos="645"/>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后</w:t>
            </w:r>
            <w:r>
              <w:rPr>
                <w:rFonts w:ascii="宋体" w:eastAsia="宋体" w:hAnsi="宋体" w:hint="eastAsia"/>
                <w:color w:val="000000"/>
                <w:sz w:val="20"/>
                <w:szCs w:val="20"/>
              </w:rPr>
              <w:tab/>
              <w:t>前</w:t>
            </w:r>
          </w:p>
          <w:p w14:paraId="25F7ED3B" w14:textId="77777777" w:rsidR="00D92822" w:rsidRDefault="00D92822">
            <w:pPr>
              <w:jc w:val="left"/>
            </w:pPr>
          </w:p>
        </w:tc>
      </w:tr>
      <w:tr w:rsidR="00D92822" w14:paraId="255ED86D" w14:textId="77777777">
        <w:trPr>
          <w:trHeight w:val="628"/>
        </w:trPr>
        <w:tc>
          <w:tcPr>
            <w:tcW w:w="1545" w:type="dxa"/>
            <w:tcBorders>
              <w:top w:val="single" w:sz="8" w:space="0" w:color="000000"/>
              <w:left w:val="single" w:sz="8" w:space="0" w:color="000000"/>
              <w:bottom w:val="single" w:sz="8" w:space="0" w:color="000000"/>
              <w:right w:val="single" w:sz="8" w:space="0" w:color="000000"/>
            </w:tcBorders>
          </w:tcPr>
          <w:p w14:paraId="55CCBD84"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大数据面板0</w:t>
            </w:r>
            <w:r>
              <w:rPr>
                <w:rFonts w:ascii="宋体" w:eastAsia="宋体" w:hAnsi="宋体"/>
                <w:color w:val="000000"/>
                <w:sz w:val="20"/>
                <w:szCs w:val="20"/>
              </w:rPr>
              <w:t>7</w:t>
            </w:r>
          </w:p>
        </w:tc>
        <w:tc>
          <w:tcPr>
            <w:tcW w:w="6060" w:type="dxa"/>
            <w:tcBorders>
              <w:top w:val="single" w:sz="8" w:space="0" w:color="000000"/>
              <w:left w:val="single" w:sz="8" w:space="0" w:color="000000"/>
              <w:bottom w:val="single" w:sz="8" w:space="0" w:color="000000"/>
              <w:right w:val="single" w:sz="8" w:space="0" w:color="000000"/>
            </w:tcBorders>
          </w:tcPr>
          <w:p w14:paraId="2A8F5655"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菜品</w:t>
            </w:r>
            <w:r>
              <w:rPr>
                <w:rFonts w:ascii="宋体" w:eastAsia="宋体" w:hAnsi="宋体" w:hint="eastAsia"/>
                <w:color w:val="000000"/>
                <w:sz w:val="20"/>
                <w:szCs w:val="20"/>
              </w:rPr>
              <w:t>用动画展示学生从所在省市来重庆的轨迹</w:t>
            </w:r>
          </w:p>
        </w:tc>
        <w:tc>
          <w:tcPr>
            <w:tcW w:w="1410" w:type="dxa"/>
            <w:tcBorders>
              <w:top w:val="single" w:sz="8" w:space="0" w:color="000000"/>
              <w:left w:val="single" w:sz="8" w:space="0" w:color="000000"/>
              <w:bottom w:val="single" w:sz="8" w:space="0" w:color="000000"/>
              <w:right w:val="single" w:sz="8" w:space="0" w:color="000000"/>
            </w:tcBorders>
          </w:tcPr>
          <w:p w14:paraId="57EFCB80" w14:textId="77777777" w:rsidR="00D92822" w:rsidRDefault="00000000">
            <w:pPr>
              <w:tabs>
                <w:tab w:val="center" w:pos="645"/>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后</w:t>
            </w:r>
            <w:r>
              <w:rPr>
                <w:rFonts w:ascii="宋体" w:eastAsia="宋体" w:hAnsi="宋体" w:hint="eastAsia"/>
                <w:color w:val="000000"/>
                <w:sz w:val="20"/>
                <w:szCs w:val="20"/>
              </w:rPr>
              <w:tab/>
              <w:t>前</w:t>
            </w:r>
          </w:p>
        </w:tc>
      </w:tr>
      <w:tr w:rsidR="00D92822" w14:paraId="6A88DDDB"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42A188CB"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大数据面板0</w:t>
            </w:r>
            <w:r>
              <w:rPr>
                <w:rFonts w:ascii="宋体" w:eastAsia="宋体" w:hAnsi="宋体"/>
                <w:color w:val="000000"/>
                <w:sz w:val="20"/>
                <w:szCs w:val="20"/>
              </w:rPr>
              <w:t>8</w:t>
            </w:r>
          </w:p>
        </w:tc>
        <w:tc>
          <w:tcPr>
            <w:tcW w:w="6060" w:type="dxa"/>
            <w:tcBorders>
              <w:top w:val="single" w:sz="8" w:space="0" w:color="000000"/>
              <w:left w:val="single" w:sz="8" w:space="0" w:color="000000"/>
              <w:bottom w:val="single" w:sz="8" w:space="0" w:color="000000"/>
              <w:right w:val="single" w:sz="8" w:space="0" w:color="000000"/>
            </w:tcBorders>
          </w:tcPr>
          <w:p w14:paraId="4A099A41"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菜品</w:t>
            </w:r>
            <w:r>
              <w:rPr>
                <w:rFonts w:ascii="宋体" w:eastAsia="宋体" w:hAnsi="宋体" w:hint="eastAsia"/>
                <w:color w:val="000000"/>
                <w:sz w:val="20"/>
                <w:szCs w:val="20"/>
              </w:rPr>
              <w:t>实时弹幕欢迎新报道的学生</w:t>
            </w:r>
          </w:p>
        </w:tc>
        <w:tc>
          <w:tcPr>
            <w:tcW w:w="1410" w:type="dxa"/>
            <w:tcBorders>
              <w:top w:val="single" w:sz="8" w:space="0" w:color="000000"/>
              <w:left w:val="single" w:sz="8" w:space="0" w:color="000000"/>
              <w:bottom w:val="single" w:sz="8" w:space="0" w:color="000000"/>
              <w:right w:val="single" w:sz="8" w:space="0" w:color="000000"/>
            </w:tcBorders>
          </w:tcPr>
          <w:p w14:paraId="6D6F8687" w14:textId="77777777" w:rsidR="00D92822" w:rsidRDefault="00000000">
            <w:pPr>
              <w:tabs>
                <w:tab w:val="center" w:pos="645"/>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后</w:t>
            </w:r>
            <w:r>
              <w:rPr>
                <w:rFonts w:ascii="宋体" w:eastAsia="宋体" w:hAnsi="宋体" w:hint="eastAsia"/>
                <w:color w:val="000000"/>
                <w:sz w:val="20"/>
                <w:szCs w:val="20"/>
              </w:rPr>
              <w:tab/>
              <w:t>前</w:t>
            </w:r>
          </w:p>
        </w:tc>
      </w:tr>
      <w:tr w:rsidR="00D92822" w14:paraId="731F843E"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1FB3FB4B"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移动端0</w:t>
            </w:r>
            <w:r>
              <w:rPr>
                <w:rFonts w:ascii="宋体" w:eastAsia="宋体" w:hAnsi="宋体"/>
                <w:color w:val="000000"/>
                <w:sz w:val="20"/>
                <w:szCs w:val="20"/>
              </w:rPr>
              <w:t>1</w:t>
            </w:r>
          </w:p>
        </w:tc>
        <w:tc>
          <w:tcPr>
            <w:tcW w:w="6060" w:type="dxa"/>
            <w:tcBorders>
              <w:top w:val="single" w:sz="8" w:space="0" w:color="000000"/>
              <w:left w:val="single" w:sz="8" w:space="0" w:color="000000"/>
              <w:bottom w:val="single" w:sz="8" w:space="0" w:color="000000"/>
              <w:right w:val="single" w:sz="8" w:space="0" w:color="000000"/>
            </w:tcBorders>
          </w:tcPr>
          <w:p w14:paraId="56BC32D4"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hint="eastAsia"/>
                <w:color w:val="000000"/>
                <w:sz w:val="20"/>
                <w:szCs w:val="20"/>
              </w:rPr>
              <w:t>录入录入学生信息</w:t>
            </w:r>
          </w:p>
        </w:tc>
        <w:tc>
          <w:tcPr>
            <w:tcW w:w="1410" w:type="dxa"/>
            <w:tcBorders>
              <w:top w:val="single" w:sz="8" w:space="0" w:color="000000"/>
              <w:left w:val="single" w:sz="8" w:space="0" w:color="000000"/>
              <w:bottom w:val="single" w:sz="8" w:space="0" w:color="000000"/>
              <w:right w:val="single" w:sz="8" w:space="0" w:color="000000"/>
            </w:tcBorders>
          </w:tcPr>
          <w:p w14:paraId="0CF6CCE7" w14:textId="77777777" w:rsidR="00D92822" w:rsidRDefault="00000000">
            <w:pPr>
              <w:tabs>
                <w:tab w:val="left" w:pos="320"/>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后</w:t>
            </w:r>
            <w:r>
              <w:rPr>
                <w:rFonts w:ascii="宋体" w:eastAsia="宋体" w:hAnsi="宋体" w:hint="eastAsia"/>
                <w:color w:val="000000"/>
                <w:sz w:val="20"/>
                <w:szCs w:val="20"/>
              </w:rPr>
              <w:tab/>
              <w:t>后</w:t>
            </w:r>
          </w:p>
        </w:tc>
      </w:tr>
      <w:tr w:rsidR="00D92822" w14:paraId="6D074296"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1B2145EC"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移动端0</w:t>
            </w:r>
            <w:r>
              <w:rPr>
                <w:rFonts w:ascii="宋体" w:eastAsia="宋体" w:hAnsi="宋体"/>
                <w:color w:val="000000"/>
                <w:sz w:val="20"/>
                <w:szCs w:val="20"/>
              </w:rPr>
              <w:t>2</w:t>
            </w:r>
          </w:p>
        </w:tc>
        <w:tc>
          <w:tcPr>
            <w:tcW w:w="6060" w:type="dxa"/>
            <w:tcBorders>
              <w:top w:val="single" w:sz="8" w:space="0" w:color="000000"/>
              <w:left w:val="single" w:sz="8" w:space="0" w:color="000000"/>
              <w:bottom w:val="single" w:sz="8" w:space="0" w:color="000000"/>
              <w:right w:val="single" w:sz="8" w:space="0" w:color="000000"/>
            </w:tcBorders>
          </w:tcPr>
          <w:p w14:paraId="66842AE6"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浏览</w:t>
            </w:r>
            <w:r>
              <w:rPr>
                <w:rFonts w:ascii="宋体" w:eastAsia="宋体" w:hAnsi="宋体" w:hint="eastAsia"/>
                <w:color w:val="000000"/>
                <w:sz w:val="20"/>
                <w:szCs w:val="20"/>
              </w:rPr>
              <w:t>进行性格测试</w:t>
            </w:r>
          </w:p>
        </w:tc>
        <w:tc>
          <w:tcPr>
            <w:tcW w:w="1410" w:type="dxa"/>
            <w:tcBorders>
              <w:top w:val="single" w:sz="8" w:space="0" w:color="000000"/>
              <w:left w:val="single" w:sz="8" w:space="0" w:color="000000"/>
              <w:bottom w:val="single" w:sz="8" w:space="0" w:color="000000"/>
              <w:right w:val="single" w:sz="8" w:space="0" w:color="000000"/>
            </w:tcBorders>
          </w:tcPr>
          <w:p w14:paraId="776EB449" w14:textId="77777777" w:rsidR="00D92822" w:rsidRDefault="00000000">
            <w:pPr>
              <w:tabs>
                <w:tab w:val="left" w:pos="246"/>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前</w:t>
            </w:r>
            <w:r>
              <w:rPr>
                <w:rFonts w:ascii="宋体" w:eastAsia="宋体" w:hAnsi="宋体" w:hint="eastAsia"/>
                <w:color w:val="000000"/>
                <w:sz w:val="20"/>
                <w:szCs w:val="20"/>
              </w:rPr>
              <w:tab/>
              <w:t>后</w:t>
            </w:r>
          </w:p>
        </w:tc>
      </w:tr>
      <w:tr w:rsidR="00D92822" w14:paraId="0F8E0B88"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4A926E40"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移动端0</w:t>
            </w:r>
            <w:r>
              <w:rPr>
                <w:rFonts w:ascii="宋体" w:eastAsia="宋体" w:hAnsi="宋体"/>
                <w:color w:val="000000"/>
                <w:sz w:val="20"/>
                <w:szCs w:val="20"/>
              </w:rPr>
              <w:t>3</w:t>
            </w:r>
          </w:p>
        </w:tc>
        <w:tc>
          <w:tcPr>
            <w:tcW w:w="6060" w:type="dxa"/>
            <w:tcBorders>
              <w:top w:val="single" w:sz="8" w:space="0" w:color="000000"/>
              <w:left w:val="single" w:sz="8" w:space="0" w:color="000000"/>
              <w:bottom w:val="single" w:sz="8" w:space="0" w:color="000000"/>
              <w:right w:val="single" w:sz="8" w:space="0" w:color="000000"/>
            </w:tcBorders>
          </w:tcPr>
          <w:p w14:paraId="6E9C6D88" w14:textId="77777777" w:rsidR="00D92822" w:rsidRDefault="00000000">
            <w:pPr>
              <w:snapToGrid w:val="0"/>
              <w:spacing w:line="360" w:lineRule="auto"/>
              <w:rPr>
                <w:rFonts w:ascii="宋体" w:eastAsia="宋体" w:hAnsi="宋体"/>
                <w:color w:val="000000"/>
                <w:sz w:val="20"/>
                <w:szCs w:val="20"/>
              </w:rPr>
            </w:pPr>
            <w:r>
              <w:rPr>
                <w:rFonts w:ascii="宋体" w:eastAsia="宋体" w:hAnsi="宋体" w:hint="eastAsia"/>
                <w:color w:val="000000"/>
                <w:sz w:val="20"/>
                <w:szCs w:val="20"/>
              </w:rPr>
              <w:t>查看性格测试结果</w:t>
            </w:r>
          </w:p>
        </w:tc>
        <w:tc>
          <w:tcPr>
            <w:tcW w:w="1410" w:type="dxa"/>
            <w:tcBorders>
              <w:top w:val="single" w:sz="8" w:space="0" w:color="000000"/>
              <w:left w:val="single" w:sz="8" w:space="0" w:color="000000"/>
              <w:bottom w:val="single" w:sz="8" w:space="0" w:color="000000"/>
              <w:right w:val="single" w:sz="8" w:space="0" w:color="000000"/>
            </w:tcBorders>
          </w:tcPr>
          <w:p w14:paraId="0222E3E9" w14:textId="77777777" w:rsidR="00D92822" w:rsidRDefault="00000000">
            <w:pPr>
              <w:tabs>
                <w:tab w:val="left" w:pos="246"/>
              </w:tabs>
              <w:snapToGrid w:val="0"/>
              <w:spacing w:line="360" w:lineRule="auto"/>
              <w:rPr>
                <w:rFonts w:ascii="宋体" w:eastAsia="宋体" w:hAnsi="宋体"/>
                <w:color w:val="000000"/>
                <w:sz w:val="20"/>
                <w:szCs w:val="20"/>
              </w:rPr>
            </w:pPr>
            <w:r>
              <w:rPr>
                <w:rFonts w:ascii="宋体" w:eastAsia="宋体" w:hAnsi="宋体" w:hint="eastAsia"/>
                <w:color w:val="000000"/>
                <w:sz w:val="20"/>
                <w:szCs w:val="20"/>
              </w:rPr>
              <w:t>后</w:t>
            </w:r>
          </w:p>
        </w:tc>
      </w:tr>
      <w:tr w:rsidR="00D92822" w14:paraId="07385336"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575D287D"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移动端0</w:t>
            </w:r>
            <w:r>
              <w:rPr>
                <w:rFonts w:ascii="宋体" w:eastAsia="宋体" w:hAnsi="宋体"/>
                <w:color w:val="000000"/>
                <w:sz w:val="20"/>
                <w:szCs w:val="20"/>
              </w:rPr>
              <w:t>4</w:t>
            </w:r>
          </w:p>
        </w:tc>
        <w:tc>
          <w:tcPr>
            <w:tcW w:w="6060" w:type="dxa"/>
            <w:tcBorders>
              <w:top w:val="single" w:sz="8" w:space="0" w:color="000000"/>
              <w:left w:val="single" w:sz="8" w:space="0" w:color="000000"/>
              <w:bottom w:val="single" w:sz="8" w:space="0" w:color="000000"/>
              <w:right w:val="single" w:sz="8" w:space="0" w:color="000000"/>
            </w:tcBorders>
          </w:tcPr>
          <w:p w14:paraId="2BE72A37" w14:textId="77777777" w:rsidR="00D92822" w:rsidRDefault="00000000">
            <w:pPr>
              <w:snapToGrid w:val="0"/>
              <w:spacing w:line="360" w:lineRule="auto"/>
              <w:rPr>
                <w:rFonts w:ascii="宋体" w:eastAsia="宋体" w:hAnsi="宋体"/>
                <w:color w:val="000000"/>
                <w:sz w:val="20"/>
                <w:szCs w:val="20"/>
              </w:rPr>
            </w:pPr>
            <w:r>
              <w:rPr>
                <w:rFonts w:ascii="宋体" w:eastAsia="宋体" w:hAnsi="宋体" w:hint="eastAsia"/>
                <w:color w:val="000000"/>
                <w:sz w:val="20"/>
                <w:szCs w:val="20"/>
              </w:rPr>
              <w:t>查看数据总览</w:t>
            </w:r>
          </w:p>
        </w:tc>
        <w:tc>
          <w:tcPr>
            <w:tcW w:w="1410" w:type="dxa"/>
            <w:tcBorders>
              <w:top w:val="single" w:sz="8" w:space="0" w:color="000000"/>
              <w:left w:val="single" w:sz="8" w:space="0" w:color="000000"/>
              <w:bottom w:val="single" w:sz="8" w:space="0" w:color="000000"/>
              <w:right w:val="single" w:sz="8" w:space="0" w:color="000000"/>
            </w:tcBorders>
          </w:tcPr>
          <w:p w14:paraId="5E4B3B8C" w14:textId="77777777" w:rsidR="00D92822" w:rsidRDefault="00000000">
            <w:pPr>
              <w:tabs>
                <w:tab w:val="left" w:pos="246"/>
              </w:tabs>
              <w:snapToGrid w:val="0"/>
              <w:spacing w:line="360" w:lineRule="auto"/>
              <w:rPr>
                <w:rFonts w:ascii="宋体" w:eastAsia="宋体" w:hAnsi="宋体"/>
                <w:color w:val="000000"/>
                <w:sz w:val="20"/>
                <w:szCs w:val="20"/>
              </w:rPr>
            </w:pPr>
            <w:r>
              <w:rPr>
                <w:rFonts w:ascii="宋体" w:eastAsia="宋体" w:hAnsi="宋体" w:hint="eastAsia"/>
                <w:color w:val="000000"/>
                <w:sz w:val="20"/>
                <w:szCs w:val="20"/>
              </w:rPr>
              <w:t>前</w:t>
            </w:r>
          </w:p>
        </w:tc>
      </w:tr>
      <w:tr w:rsidR="00D92822" w14:paraId="1C6EBE38"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16DD00EE"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移动端0</w:t>
            </w:r>
            <w:r>
              <w:rPr>
                <w:rFonts w:ascii="宋体" w:eastAsia="宋体" w:hAnsi="宋体"/>
                <w:color w:val="000000"/>
                <w:sz w:val="20"/>
                <w:szCs w:val="20"/>
              </w:rPr>
              <w:t>5</w:t>
            </w:r>
          </w:p>
        </w:tc>
        <w:tc>
          <w:tcPr>
            <w:tcW w:w="6060" w:type="dxa"/>
            <w:tcBorders>
              <w:top w:val="single" w:sz="8" w:space="0" w:color="000000"/>
              <w:left w:val="single" w:sz="8" w:space="0" w:color="000000"/>
              <w:bottom w:val="single" w:sz="8" w:space="0" w:color="000000"/>
              <w:right w:val="single" w:sz="8" w:space="0" w:color="000000"/>
            </w:tcBorders>
          </w:tcPr>
          <w:p w14:paraId="37797AC9"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更改</w:t>
            </w:r>
            <w:r>
              <w:rPr>
                <w:rFonts w:ascii="宋体" w:eastAsia="宋体" w:hAnsi="宋体" w:hint="eastAsia"/>
                <w:color w:val="000000"/>
                <w:sz w:val="20"/>
                <w:szCs w:val="20"/>
              </w:rPr>
              <w:t>学生查看报道流程</w:t>
            </w:r>
          </w:p>
        </w:tc>
        <w:tc>
          <w:tcPr>
            <w:tcW w:w="1410" w:type="dxa"/>
            <w:tcBorders>
              <w:top w:val="single" w:sz="8" w:space="0" w:color="000000"/>
              <w:left w:val="single" w:sz="8" w:space="0" w:color="000000"/>
              <w:bottom w:val="single" w:sz="8" w:space="0" w:color="000000"/>
              <w:right w:val="single" w:sz="8" w:space="0" w:color="000000"/>
            </w:tcBorders>
          </w:tcPr>
          <w:p w14:paraId="4A684012" w14:textId="77777777" w:rsidR="00D92822" w:rsidRDefault="00000000">
            <w:pPr>
              <w:tabs>
                <w:tab w:val="left" w:pos="201"/>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后</w:t>
            </w:r>
            <w:r>
              <w:rPr>
                <w:rFonts w:ascii="宋体" w:eastAsia="宋体" w:hAnsi="宋体" w:hint="eastAsia"/>
                <w:color w:val="000000"/>
                <w:sz w:val="20"/>
                <w:szCs w:val="20"/>
              </w:rPr>
              <w:tab/>
              <w:t>前</w:t>
            </w:r>
          </w:p>
        </w:tc>
      </w:tr>
      <w:tr w:rsidR="00D92822" w14:paraId="5AE53039"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5F842F5A"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移动端0</w:t>
            </w:r>
            <w:r>
              <w:rPr>
                <w:rFonts w:ascii="宋体" w:eastAsia="宋体" w:hAnsi="宋体"/>
                <w:color w:val="000000"/>
                <w:sz w:val="20"/>
                <w:szCs w:val="20"/>
              </w:rPr>
              <w:t>6</w:t>
            </w:r>
          </w:p>
        </w:tc>
        <w:tc>
          <w:tcPr>
            <w:tcW w:w="6060" w:type="dxa"/>
            <w:tcBorders>
              <w:top w:val="single" w:sz="8" w:space="0" w:color="000000"/>
              <w:left w:val="single" w:sz="8" w:space="0" w:color="000000"/>
              <w:bottom w:val="single" w:sz="8" w:space="0" w:color="000000"/>
              <w:right w:val="single" w:sz="8" w:space="0" w:color="000000"/>
            </w:tcBorders>
          </w:tcPr>
          <w:p w14:paraId="6D1974B2"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会员</w:t>
            </w:r>
            <w:r>
              <w:rPr>
                <w:rFonts w:ascii="宋体" w:eastAsia="宋体" w:hAnsi="宋体" w:hint="eastAsia"/>
                <w:color w:val="000000"/>
                <w:sz w:val="20"/>
                <w:szCs w:val="20"/>
              </w:rPr>
              <w:t>查询学校概况</w:t>
            </w:r>
          </w:p>
        </w:tc>
        <w:tc>
          <w:tcPr>
            <w:tcW w:w="1410" w:type="dxa"/>
            <w:tcBorders>
              <w:top w:val="single" w:sz="8" w:space="0" w:color="000000"/>
              <w:left w:val="single" w:sz="8" w:space="0" w:color="000000"/>
              <w:bottom w:val="single" w:sz="8" w:space="0" w:color="000000"/>
              <w:right w:val="single" w:sz="8" w:space="0" w:color="000000"/>
            </w:tcBorders>
          </w:tcPr>
          <w:p w14:paraId="049ECB2D" w14:textId="77777777" w:rsidR="00D92822" w:rsidRDefault="00000000">
            <w:pPr>
              <w:tabs>
                <w:tab w:val="left" w:pos="365"/>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后</w:t>
            </w:r>
            <w:r>
              <w:rPr>
                <w:rFonts w:ascii="宋体" w:eastAsia="宋体" w:hAnsi="宋体" w:hint="eastAsia"/>
                <w:color w:val="000000"/>
                <w:sz w:val="20"/>
                <w:szCs w:val="20"/>
              </w:rPr>
              <w:tab/>
              <w:t>前</w:t>
            </w:r>
          </w:p>
        </w:tc>
      </w:tr>
      <w:tr w:rsidR="00D92822" w14:paraId="22EF5503"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2577E15C"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移动端0</w:t>
            </w:r>
            <w:r>
              <w:rPr>
                <w:rFonts w:ascii="宋体" w:eastAsia="宋体" w:hAnsi="宋体"/>
                <w:color w:val="000000"/>
                <w:sz w:val="20"/>
                <w:szCs w:val="20"/>
              </w:rPr>
              <w:t>7</w:t>
            </w:r>
          </w:p>
        </w:tc>
        <w:tc>
          <w:tcPr>
            <w:tcW w:w="6060" w:type="dxa"/>
            <w:tcBorders>
              <w:top w:val="single" w:sz="8" w:space="0" w:color="000000"/>
              <w:left w:val="single" w:sz="8" w:space="0" w:color="000000"/>
              <w:bottom w:val="single" w:sz="8" w:space="0" w:color="000000"/>
              <w:right w:val="single" w:sz="8" w:space="0" w:color="000000"/>
            </w:tcBorders>
          </w:tcPr>
          <w:p w14:paraId="030D5A6C"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注册</w:t>
            </w:r>
            <w:r>
              <w:rPr>
                <w:rFonts w:ascii="宋体" w:eastAsia="宋体" w:hAnsi="宋体" w:hint="eastAsia"/>
                <w:color w:val="000000"/>
                <w:sz w:val="20"/>
                <w:szCs w:val="20"/>
              </w:rPr>
              <w:t>查看专业介绍</w:t>
            </w:r>
          </w:p>
        </w:tc>
        <w:tc>
          <w:tcPr>
            <w:tcW w:w="1410" w:type="dxa"/>
            <w:tcBorders>
              <w:top w:val="single" w:sz="8" w:space="0" w:color="000000"/>
              <w:left w:val="single" w:sz="8" w:space="0" w:color="000000"/>
              <w:bottom w:val="single" w:sz="8" w:space="0" w:color="000000"/>
              <w:right w:val="single" w:sz="8" w:space="0" w:color="000000"/>
            </w:tcBorders>
          </w:tcPr>
          <w:p w14:paraId="3252861A" w14:textId="77777777" w:rsidR="00D92822" w:rsidRDefault="00000000">
            <w:pPr>
              <w:tabs>
                <w:tab w:val="left" w:pos="394"/>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后</w:t>
            </w:r>
            <w:r>
              <w:rPr>
                <w:rFonts w:ascii="宋体" w:eastAsia="宋体" w:hAnsi="宋体" w:hint="eastAsia"/>
                <w:color w:val="000000"/>
                <w:sz w:val="20"/>
                <w:szCs w:val="20"/>
              </w:rPr>
              <w:tab/>
              <w:t>前</w:t>
            </w:r>
          </w:p>
        </w:tc>
      </w:tr>
      <w:tr w:rsidR="00D92822" w14:paraId="31588111"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529D1C18"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移动端0</w:t>
            </w:r>
            <w:r>
              <w:rPr>
                <w:rFonts w:ascii="宋体" w:eastAsia="宋体" w:hAnsi="宋体"/>
                <w:color w:val="000000"/>
                <w:sz w:val="20"/>
                <w:szCs w:val="20"/>
              </w:rPr>
              <w:t>8</w:t>
            </w:r>
          </w:p>
        </w:tc>
        <w:tc>
          <w:tcPr>
            <w:tcW w:w="6060" w:type="dxa"/>
            <w:tcBorders>
              <w:top w:val="single" w:sz="8" w:space="0" w:color="000000"/>
              <w:left w:val="single" w:sz="8" w:space="0" w:color="000000"/>
              <w:bottom w:val="single" w:sz="8" w:space="0" w:color="000000"/>
              <w:right w:val="single" w:sz="8" w:space="0" w:color="000000"/>
            </w:tcBorders>
          </w:tcPr>
          <w:p w14:paraId="704BB3E9"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会员</w:t>
            </w:r>
            <w:r>
              <w:rPr>
                <w:rFonts w:ascii="宋体" w:eastAsia="宋体" w:hAnsi="宋体" w:hint="eastAsia"/>
                <w:color w:val="000000"/>
                <w:sz w:val="20"/>
                <w:szCs w:val="20"/>
              </w:rPr>
              <w:t>获取学校新闻资讯</w:t>
            </w:r>
          </w:p>
        </w:tc>
        <w:tc>
          <w:tcPr>
            <w:tcW w:w="1410" w:type="dxa"/>
            <w:tcBorders>
              <w:top w:val="single" w:sz="8" w:space="0" w:color="000000"/>
              <w:left w:val="single" w:sz="8" w:space="0" w:color="000000"/>
              <w:bottom w:val="single" w:sz="8" w:space="0" w:color="000000"/>
              <w:right w:val="single" w:sz="8" w:space="0" w:color="000000"/>
            </w:tcBorders>
          </w:tcPr>
          <w:p w14:paraId="2341E0C4" w14:textId="77777777" w:rsidR="00D92822" w:rsidRDefault="00000000">
            <w:pPr>
              <w:tabs>
                <w:tab w:val="left" w:pos="350"/>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后</w:t>
            </w:r>
            <w:r>
              <w:rPr>
                <w:rFonts w:ascii="宋体" w:eastAsia="宋体" w:hAnsi="宋体" w:hint="eastAsia"/>
                <w:color w:val="000000"/>
                <w:sz w:val="20"/>
                <w:szCs w:val="20"/>
              </w:rPr>
              <w:tab/>
              <w:t>前</w:t>
            </w:r>
          </w:p>
        </w:tc>
      </w:tr>
      <w:tr w:rsidR="00D92822" w14:paraId="750F7799"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2B5C360E"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lastRenderedPageBreak/>
              <w:t>移动端0</w:t>
            </w:r>
            <w:r>
              <w:rPr>
                <w:rFonts w:ascii="宋体" w:eastAsia="宋体" w:hAnsi="宋体"/>
                <w:color w:val="000000"/>
                <w:sz w:val="20"/>
                <w:szCs w:val="20"/>
              </w:rPr>
              <w:t>9</w:t>
            </w:r>
          </w:p>
        </w:tc>
        <w:tc>
          <w:tcPr>
            <w:tcW w:w="6060" w:type="dxa"/>
            <w:tcBorders>
              <w:top w:val="single" w:sz="8" w:space="0" w:color="000000"/>
              <w:left w:val="single" w:sz="8" w:space="0" w:color="000000"/>
              <w:bottom w:val="single" w:sz="8" w:space="0" w:color="000000"/>
              <w:right w:val="single" w:sz="8" w:space="0" w:color="000000"/>
            </w:tcBorders>
          </w:tcPr>
          <w:p w14:paraId="0B927880" w14:textId="77777777" w:rsidR="00D92822" w:rsidRDefault="00000000">
            <w:pPr>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会员</w:t>
            </w:r>
            <w:r>
              <w:rPr>
                <w:rFonts w:ascii="宋体" w:eastAsia="宋体" w:hAnsi="宋体" w:hint="eastAsia"/>
                <w:color w:val="000000"/>
                <w:sz w:val="20"/>
                <w:szCs w:val="20"/>
              </w:rPr>
              <w:t>了解校园风采</w:t>
            </w:r>
          </w:p>
        </w:tc>
        <w:tc>
          <w:tcPr>
            <w:tcW w:w="1410" w:type="dxa"/>
            <w:tcBorders>
              <w:top w:val="single" w:sz="8" w:space="0" w:color="000000"/>
              <w:left w:val="single" w:sz="8" w:space="0" w:color="000000"/>
              <w:bottom w:val="single" w:sz="8" w:space="0" w:color="000000"/>
              <w:right w:val="single" w:sz="8" w:space="0" w:color="000000"/>
            </w:tcBorders>
          </w:tcPr>
          <w:p w14:paraId="0D258FEF" w14:textId="77777777" w:rsidR="00D92822" w:rsidRDefault="00000000">
            <w:pPr>
              <w:tabs>
                <w:tab w:val="center" w:pos="645"/>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后</w:t>
            </w:r>
            <w:r>
              <w:rPr>
                <w:rFonts w:ascii="宋体" w:eastAsia="宋体" w:hAnsi="宋体" w:hint="eastAsia"/>
                <w:color w:val="000000"/>
                <w:sz w:val="20"/>
                <w:szCs w:val="20"/>
              </w:rPr>
              <w:tab/>
              <w:t>前</w:t>
            </w:r>
          </w:p>
        </w:tc>
      </w:tr>
      <w:tr w:rsidR="00D92822" w14:paraId="2A27C0B1" w14:textId="77777777">
        <w:trPr>
          <w:trHeight w:val="480"/>
        </w:trPr>
        <w:tc>
          <w:tcPr>
            <w:tcW w:w="1545" w:type="dxa"/>
            <w:tcBorders>
              <w:top w:val="single" w:sz="8" w:space="0" w:color="000000"/>
              <w:left w:val="single" w:sz="8" w:space="0" w:color="000000"/>
              <w:bottom w:val="single" w:sz="8" w:space="0" w:color="000000"/>
              <w:right w:val="single" w:sz="8" w:space="0" w:color="000000"/>
            </w:tcBorders>
          </w:tcPr>
          <w:p w14:paraId="6D6C1620" w14:textId="77777777" w:rsidR="00D92822" w:rsidRDefault="00000000">
            <w:pPr>
              <w:snapToGrid w:val="0"/>
              <w:spacing w:line="360" w:lineRule="auto"/>
              <w:jc w:val="left"/>
              <w:rPr>
                <w:rFonts w:ascii="宋体" w:eastAsia="宋体" w:hAnsi="宋体"/>
                <w:color w:val="000000"/>
                <w:sz w:val="20"/>
                <w:szCs w:val="20"/>
              </w:rPr>
            </w:pPr>
            <w:r>
              <w:rPr>
                <w:rFonts w:ascii="宋体" w:eastAsia="宋体" w:hAnsi="宋体" w:hint="eastAsia"/>
                <w:color w:val="000000"/>
                <w:sz w:val="20"/>
                <w:szCs w:val="20"/>
              </w:rPr>
              <w:t>移动端</w:t>
            </w:r>
            <w:r>
              <w:rPr>
                <w:rFonts w:ascii="宋体" w:eastAsia="宋体" w:hAnsi="宋体"/>
                <w:color w:val="000000"/>
                <w:sz w:val="20"/>
                <w:szCs w:val="20"/>
              </w:rPr>
              <w:t>10</w:t>
            </w:r>
          </w:p>
        </w:tc>
        <w:tc>
          <w:tcPr>
            <w:tcW w:w="6060" w:type="dxa"/>
            <w:tcBorders>
              <w:top w:val="single" w:sz="8" w:space="0" w:color="000000"/>
              <w:left w:val="single" w:sz="8" w:space="0" w:color="000000"/>
              <w:bottom w:val="single" w:sz="8" w:space="0" w:color="000000"/>
              <w:right w:val="single" w:sz="8" w:space="0" w:color="000000"/>
            </w:tcBorders>
          </w:tcPr>
          <w:p w14:paraId="6699B90B" w14:textId="77777777" w:rsidR="00D92822" w:rsidRDefault="00000000">
            <w:pPr>
              <w:snapToGrid w:val="0"/>
              <w:spacing w:line="360" w:lineRule="auto"/>
              <w:rPr>
                <w:rFonts w:ascii="宋体" w:eastAsia="宋体" w:hAnsi="宋体"/>
                <w:color w:val="000000"/>
                <w:sz w:val="20"/>
                <w:szCs w:val="20"/>
              </w:rPr>
            </w:pPr>
            <w:r>
              <w:rPr>
                <w:rFonts w:ascii="宋体" w:eastAsia="宋体" w:hAnsi="宋体" w:hint="eastAsia"/>
                <w:color w:val="000000"/>
                <w:sz w:val="20"/>
                <w:szCs w:val="20"/>
              </w:rPr>
              <w:t>发送实时弹幕</w:t>
            </w:r>
          </w:p>
        </w:tc>
        <w:tc>
          <w:tcPr>
            <w:tcW w:w="1410" w:type="dxa"/>
            <w:tcBorders>
              <w:top w:val="single" w:sz="8" w:space="0" w:color="000000"/>
              <w:left w:val="single" w:sz="8" w:space="0" w:color="000000"/>
              <w:bottom w:val="single" w:sz="8" w:space="0" w:color="000000"/>
              <w:right w:val="single" w:sz="8" w:space="0" w:color="000000"/>
            </w:tcBorders>
          </w:tcPr>
          <w:p w14:paraId="325CB8BC" w14:textId="77777777" w:rsidR="00D92822" w:rsidRDefault="00000000">
            <w:pPr>
              <w:tabs>
                <w:tab w:val="left" w:pos="290"/>
              </w:tabs>
              <w:snapToGrid w:val="0"/>
              <w:spacing w:line="360" w:lineRule="auto"/>
              <w:ind w:hanging="454"/>
              <w:rPr>
                <w:rFonts w:ascii="宋体" w:eastAsia="宋体" w:hAnsi="宋体"/>
                <w:color w:val="000000"/>
                <w:sz w:val="20"/>
                <w:szCs w:val="20"/>
              </w:rPr>
            </w:pPr>
            <w:r>
              <w:rPr>
                <w:rFonts w:ascii="宋体" w:eastAsia="宋体" w:hAnsi="宋体"/>
                <w:color w:val="000000"/>
                <w:sz w:val="20"/>
                <w:szCs w:val="20"/>
              </w:rPr>
              <w:t>前</w:t>
            </w:r>
            <w:r>
              <w:rPr>
                <w:rFonts w:ascii="宋体" w:eastAsia="宋体" w:hAnsi="宋体" w:hint="eastAsia"/>
                <w:color w:val="000000"/>
                <w:sz w:val="20"/>
                <w:szCs w:val="20"/>
              </w:rPr>
              <w:tab/>
              <w:t>前</w:t>
            </w:r>
          </w:p>
        </w:tc>
      </w:tr>
    </w:tbl>
    <w:p w14:paraId="52180936"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员工管理</w:t>
      </w:r>
    </w:p>
    <w:p w14:paraId="7F263E52"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员工管理分为员工信息录入、员工信息删除、员工信息修改与查看员工信息。</w:t>
      </w:r>
    </w:p>
    <w:p w14:paraId="7931CA98" w14:textId="77777777" w:rsidR="00D92822" w:rsidRDefault="00000000">
      <w:pPr>
        <w:pStyle w:val="4"/>
        <w:numPr>
          <w:ilvl w:val="2"/>
          <w:numId w:val="1"/>
        </w:numPr>
        <w:snapToGrid w:val="0"/>
        <w:spacing w:before="280" w:after="290" w:line="376" w:lineRule="auto"/>
        <w:ind w:hanging="454"/>
        <w:jc w:val="both"/>
        <w:rPr>
          <w:rFonts w:ascii="Calibri" w:eastAsia="Calibri" w:hAnsi="Calibri"/>
        </w:rPr>
      </w:pPr>
      <w:r>
        <w:rPr>
          <w:rFonts w:ascii="宋体" w:eastAsia="宋体" w:hAnsi="宋体" w:hint="eastAsia"/>
        </w:rPr>
        <w:t>学生</w:t>
      </w:r>
      <w:r>
        <w:rPr>
          <w:rFonts w:ascii="宋体" w:eastAsia="宋体" w:hAnsi="宋体"/>
        </w:rPr>
        <w:t>信息录入</w:t>
      </w:r>
    </w:p>
    <w:p w14:paraId="06361E56"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【功能概述】</w:t>
      </w:r>
    </w:p>
    <w:p w14:paraId="6536791F"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学生扫码后进入信息录入界面，填写包括姓名，性别，电话号码，生日，地区，专业，是否报道，录入成功后进入学校信息首页。</w:t>
      </w:r>
    </w:p>
    <w:p w14:paraId="75D176B8"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【业务流程图示】</w:t>
      </w:r>
    </w:p>
    <w:p w14:paraId="7FC47696"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hint="eastAsia"/>
          <w:noProof/>
          <w:color w:val="000000"/>
          <w:sz w:val="24"/>
          <w:szCs w:val="24"/>
        </w:rPr>
        <w:drawing>
          <wp:inline distT="0" distB="0" distL="114300" distR="114300" wp14:anchorId="28522C52" wp14:editId="737AFBF6">
            <wp:extent cx="5357495" cy="1417955"/>
            <wp:effectExtent l="0" t="0" r="0" b="14605"/>
            <wp:docPr id="61" name="图片 61" descr="流程图-导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流程图-导出 (2)"/>
                    <pic:cNvPicPr>
                      <a:picLocks noChangeAspect="1"/>
                    </pic:cNvPicPr>
                  </pic:nvPicPr>
                  <pic:blipFill>
                    <a:blip r:embed="rId8"/>
                    <a:srcRect l="287" t="34715" r="-1148" b="-353"/>
                    <a:stretch>
                      <a:fillRect/>
                    </a:stretch>
                  </pic:blipFill>
                  <pic:spPr>
                    <a:xfrm>
                      <a:off x="0" y="0"/>
                      <a:ext cx="5357495" cy="1417955"/>
                    </a:xfrm>
                    <a:prstGeom prst="rect">
                      <a:avLst/>
                    </a:prstGeom>
                  </pic:spPr>
                </pic:pic>
              </a:graphicData>
            </a:graphic>
          </wp:inline>
        </w:drawing>
      </w:r>
      <w:r>
        <w:rPr>
          <w:rFonts w:ascii="宋体" w:eastAsia="宋体" w:hAnsi="宋体" w:hint="eastAsia"/>
          <w:color w:val="000000"/>
          <w:sz w:val="24"/>
          <w:szCs w:val="24"/>
        </w:rPr>
        <w:t>+</w:t>
      </w:r>
    </w:p>
    <w:p w14:paraId="2F06618A"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【业务约束条件】</w:t>
      </w:r>
    </w:p>
    <w:p w14:paraId="22D8A727"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各项信息</w:t>
      </w:r>
      <w:r>
        <w:rPr>
          <w:rFonts w:ascii="宋体" w:eastAsia="宋体" w:hAnsi="宋体"/>
          <w:color w:val="000000"/>
          <w:sz w:val="24"/>
          <w:szCs w:val="24"/>
        </w:rPr>
        <w:t>输入栏不能为空，</w:t>
      </w:r>
      <w:r>
        <w:rPr>
          <w:rFonts w:ascii="宋体" w:eastAsia="宋体" w:hAnsi="宋体" w:hint="eastAsia"/>
          <w:color w:val="000000"/>
          <w:sz w:val="24"/>
          <w:szCs w:val="24"/>
        </w:rPr>
        <w:t>电话号</w:t>
      </w:r>
      <w:r>
        <w:rPr>
          <w:rFonts w:ascii="宋体" w:eastAsia="宋体" w:hAnsi="宋体"/>
          <w:color w:val="000000"/>
          <w:sz w:val="24"/>
          <w:szCs w:val="24"/>
        </w:rPr>
        <w:t>不能重复。</w:t>
      </w:r>
    </w:p>
    <w:p w14:paraId="6C914999" w14:textId="77777777" w:rsidR="00D92822" w:rsidRDefault="00000000">
      <w:pPr>
        <w:pStyle w:val="4"/>
        <w:numPr>
          <w:ilvl w:val="2"/>
          <w:numId w:val="1"/>
        </w:numPr>
        <w:snapToGrid w:val="0"/>
        <w:spacing w:before="280" w:after="290" w:line="376" w:lineRule="auto"/>
        <w:ind w:hanging="454"/>
        <w:jc w:val="both"/>
      </w:pPr>
      <w:r>
        <w:rPr>
          <w:rFonts w:hint="eastAsia"/>
        </w:rPr>
        <w:t>学生进行性格测试</w:t>
      </w:r>
    </w:p>
    <w:p w14:paraId="1CC168E5"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【功能概述】</w:t>
      </w:r>
    </w:p>
    <w:p w14:paraId="42E1EBD6"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学生点击能力测试进入性格测试界面，输入电话后进行性格测试。</w:t>
      </w:r>
    </w:p>
    <w:p w14:paraId="702157FE"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【业务流程图示】</w:t>
      </w:r>
    </w:p>
    <w:p w14:paraId="4A3990A7"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lastRenderedPageBreak/>
        <w:t>+</w:t>
      </w:r>
      <w:r>
        <w:rPr>
          <w:rFonts w:ascii="宋体" w:eastAsia="宋体" w:hAnsi="宋体" w:cs="宋体"/>
          <w:noProof/>
          <w:sz w:val="24"/>
          <w:szCs w:val="24"/>
        </w:rPr>
        <w:drawing>
          <wp:inline distT="0" distB="0" distL="114300" distR="114300" wp14:anchorId="5020FE38" wp14:editId="1CC59784">
            <wp:extent cx="4736465" cy="1592580"/>
            <wp:effectExtent l="0" t="0" r="3175" b="7620"/>
            <wp:docPr id="6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descr="IMG_256"/>
                    <pic:cNvPicPr>
                      <a:picLocks noChangeAspect="1"/>
                    </pic:cNvPicPr>
                  </pic:nvPicPr>
                  <pic:blipFill>
                    <a:blip r:embed="rId9"/>
                    <a:stretch>
                      <a:fillRect/>
                    </a:stretch>
                  </pic:blipFill>
                  <pic:spPr>
                    <a:xfrm>
                      <a:off x="0" y="0"/>
                      <a:ext cx="4736465" cy="1592580"/>
                    </a:xfrm>
                    <a:prstGeom prst="rect">
                      <a:avLst/>
                    </a:prstGeom>
                    <a:noFill/>
                    <a:ln w="9525">
                      <a:noFill/>
                    </a:ln>
                  </pic:spPr>
                </pic:pic>
              </a:graphicData>
            </a:graphic>
          </wp:inline>
        </w:drawing>
      </w:r>
    </w:p>
    <w:p w14:paraId="1D6F275E" w14:textId="77777777" w:rsidR="00D92822" w:rsidRDefault="00000000">
      <w:pPr>
        <w:snapToGrid w:val="0"/>
        <w:spacing w:line="360" w:lineRule="auto"/>
        <w:rPr>
          <w:rFonts w:ascii="宋体" w:eastAsia="宋体" w:hAnsi="宋体"/>
          <w:color w:val="000000"/>
          <w:sz w:val="24"/>
          <w:szCs w:val="24"/>
        </w:rPr>
      </w:pPr>
      <w:r>
        <w:rPr>
          <w:rFonts w:ascii="宋体" w:eastAsia="宋体" w:hAnsi="宋体" w:hint="eastAsia"/>
          <w:color w:val="000000"/>
          <w:sz w:val="24"/>
          <w:szCs w:val="24"/>
        </w:rPr>
        <w:t xml:space="preserve">    </w:t>
      </w:r>
      <w:r>
        <w:rPr>
          <w:rFonts w:ascii="宋体" w:eastAsia="宋体" w:hAnsi="宋体"/>
          <w:color w:val="000000"/>
          <w:sz w:val="24"/>
          <w:szCs w:val="24"/>
        </w:rPr>
        <w:t>【业务约束条件】</w:t>
      </w:r>
    </w:p>
    <w:p w14:paraId="4C460CAD" w14:textId="77777777" w:rsidR="00D92822" w:rsidRDefault="00000000">
      <w:pPr>
        <w:rPr>
          <w:rFonts w:ascii="宋体" w:eastAsia="宋体" w:hAnsi="宋体"/>
          <w:color w:val="000000"/>
          <w:sz w:val="24"/>
          <w:szCs w:val="24"/>
        </w:rPr>
      </w:pPr>
      <w:r>
        <w:rPr>
          <w:rFonts w:ascii="宋体" w:eastAsia="宋体" w:hAnsi="宋体" w:hint="eastAsia"/>
          <w:color w:val="000000"/>
          <w:sz w:val="24"/>
          <w:szCs w:val="24"/>
        </w:rPr>
        <w:t xml:space="preserve">    学生所填电话需已经录入，否则将返回信息收集界面</w:t>
      </w:r>
    </w:p>
    <w:p w14:paraId="36612649" w14:textId="77777777" w:rsidR="00D92822" w:rsidRDefault="00D92822">
      <w:pPr>
        <w:rPr>
          <w:rFonts w:ascii="宋体" w:eastAsia="宋体" w:hAnsi="宋体"/>
          <w:color w:val="000000"/>
          <w:sz w:val="24"/>
          <w:szCs w:val="24"/>
        </w:rPr>
      </w:pPr>
    </w:p>
    <w:p w14:paraId="48068567" w14:textId="77777777" w:rsidR="00D92822" w:rsidRDefault="00000000">
      <w:pPr>
        <w:pStyle w:val="4"/>
        <w:rPr>
          <w:rFonts w:ascii="宋体" w:eastAsia="宋体" w:hAnsi="宋体" w:cs="宋体"/>
        </w:rPr>
      </w:pPr>
      <w:r>
        <w:rPr>
          <w:rFonts w:ascii="宋体" w:eastAsia="宋体" w:hAnsi="宋体" w:cs="宋体" w:hint="eastAsia"/>
        </w:rPr>
        <w:t xml:space="preserve">     5.2.3.学生查询能力测试结果</w:t>
      </w:r>
    </w:p>
    <w:p w14:paraId="3D3893D0"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【功能概述】</w:t>
      </w:r>
    </w:p>
    <w:p w14:paraId="3E8B72C5"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学生进行能力测试后通过输入电话可查看结果，若之前进行过能力测试可直接查看结果。</w:t>
      </w:r>
    </w:p>
    <w:p w14:paraId="06BED21A"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【业务流程图示】</w:t>
      </w:r>
    </w:p>
    <w:p w14:paraId="618EDD73"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s="宋体"/>
          <w:noProof/>
          <w:sz w:val="24"/>
          <w:szCs w:val="24"/>
        </w:rPr>
        <w:drawing>
          <wp:inline distT="0" distB="0" distL="114300" distR="114300" wp14:anchorId="63526F61" wp14:editId="6C87C091">
            <wp:extent cx="5579110" cy="1188720"/>
            <wp:effectExtent l="0" t="0" r="13970" b="0"/>
            <wp:docPr id="6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IMG_256"/>
                    <pic:cNvPicPr>
                      <a:picLocks noChangeAspect="1"/>
                    </pic:cNvPicPr>
                  </pic:nvPicPr>
                  <pic:blipFill>
                    <a:blip r:embed="rId10"/>
                    <a:stretch>
                      <a:fillRect/>
                    </a:stretch>
                  </pic:blipFill>
                  <pic:spPr>
                    <a:xfrm>
                      <a:off x="0" y="0"/>
                      <a:ext cx="5579110" cy="1188720"/>
                    </a:xfrm>
                    <a:prstGeom prst="rect">
                      <a:avLst/>
                    </a:prstGeom>
                    <a:noFill/>
                    <a:ln w="9525">
                      <a:noFill/>
                    </a:ln>
                  </pic:spPr>
                </pic:pic>
              </a:graphicData>
            </a:graphic>
          </wp:inline>
        </w:drawing>
      </w:r>
    </w:p>
    <w:p w14:paraId="40D272D9" w14:textId="77777777" w:rsidR="00D92822" w:rsidRDefault="00000000">
      <w:pPr>
        <w:snapToGrid w:val="0"/>
        <w:spacing w:line="360" w:lineRule="auto"/>
        <w:rPr>
          <w:rFonts w:ascii="宋体" w:eastAsia="宋体" w:hAnsi="宋体"/>
          <w:color w:val="000000"/>
          <w:sz w:val="24"/>
          <w:szCs w:val="24"/>
        </w:rPr>
      </w:pPr>
      <w:r>
        <w:rPr>
          <w:rFonts w:ascii="宋体" w:eastAsia="宋体" w:hAnsi="宋体" w:hint="eastAsia"/>
          <w:color w:val="000000"/>
          <w:sz w:val="24"/>
          <w:szCs w:val="24"/>
        </w:rPr>
        <w:t xml:space="preserve">    </w:t>
      </w:r>
      <w:r>
        <w:rPr>
          <w:rFonts w:ascii="宋体" w:eastAsia="宋体" w:hAnsi="宋体"/>
          <w:color w:val="000000"/>
          <w:sz w:val="24"/>
          <w:szCs w:val="24"/>
        </w:rPr>
        <w:t>【业务约束条件】</w:t>
      </w:r>
    </w:p>
    <w:p w14:paraId="648CC226" w14:textId="77777777" w:rsidR="00D92822" w:rsidRDefault="00000000">
      <w:pPr>
        <w:rPr>
          <w:rFonts w:ascii="宋体" w:eastAsia="宋体" w:hAnsi="宋体"/>
          <w:color w:val="000000"/>
          <w:sz w:val="24"/>
          <w:szCs w:val="24"/>
        </w:rPr>
      </w:pPr>
      <w:r>
        <w:rPr>
          <w:rFonts w:ascii="宋体" w:eastAsia="宋体" w:hAnsi="宋体" w:hint="eastAsia"/>
          <w:color w:val="000000"/>
          <w:sz w:val="24"/>
          <w:szCs w:val="24"/>
        </w:rPr>
        <w:t xml:space="preserve">     学生若未进行过能力测试将跳转到能力测试界面</w:t>
      </w:r>
    </w:p>
    <w:p w14:paraId="07012B69" w14:textId="77777777" w:rsidR="00D92822" w:rsidRDefault="00000000">
      <w:r>
        <w:rPr>
          <w:rFonts w:ascii="宋体" w:eastAsia="宋体" w:hAnsi="宋体" w:cs="宋体" w:hint="eastAsia"/>
          <w:b/>
          <w:bCs/>
          <w:color w:val="000000"/>
          <w:sz w:val="28"/>
          <w:szCs w:val="28"/>
        </w:rPr>
        <w:t xml:space="preserve">     5.2.3.其他各项功能</w:t>
      </w:r>
    </w:p>
    <w:p w14:paraId="52EB1B6F"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【功能概述】</w:t>
      </w:r>
    </w:p>
    <w:p w14:paraId="20884552"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学生根据自身需求可通过点击报道流程，学院介绍，专业信息等各项按钮查看相关资料。</w:t>
      </w:r>
    </w:p>
    <w:p w14:paraId="26D82605" w14:textId="77777777" w:rsidR="00D92822" w:rsidRDefault="00000000">
      <w:pPr>
        <w:snapToGrid w:val="0"/>
        <w:spacing w:line="360" w:lineRule="auto"/>
        <w:rPr>
          <w:rFonts w:ascii="宋体" w:eastAsia="宋体" w:hAnsi="宋体"/>
          <w:color w:val="000000"/>
          <w:sz w:val="24"/>
          <w:szCs w:val="24"/>
        </w:rPr>
      </w:pPr>
      <w:r>
        <w:rPr>
          <w:rFonts w:ascii="宋体" w:eastAsia="宋体" w:hAnsi="宋体" w:hint="eastAsia"/>
          <w:color w:val="000000"/>
          <w:sz w:val="24"/>
          <w:szCs w:val="24"/>
        </w:rPr>
        <w:t xml:space="preserve">    </w:t>
      </w:r>
      <w:r>
        <w:rPr>
          <w:rFonts w:ascii="宋体" w:eastAsia="宋体" w:hAnsi="宋体"/>
          <w:color w:val="000000"/>
          <w:sz w:val="24"/>
          <w:szCs w:val="24"/>
        </w:rPr>
        <w:t>【业务约束条件】</w:t>
      </w:r>
    </w:p>
    <w:p w14:paraId="4D374F61" w14:textId="77777777" w:rsidR="00D92822" w:rsidRDefault="00000000">
      <w:pPr>
        <w:snapToGrid w:val="0"/>
        <w:spacing w:line="360" w:lineRule="auto"/>
        <w:rPr>
          <w:rFonts w:ascii="宋体" w:eastAsia="宋体" w:hAnsi="宋体"/>
          <w:color w:val="000000"/>
          <w:sz w:val="24"/>
          <w:szCs w:val="24"/>
        </w:rPr>
      </w:pPr>
      <w:r>
        <w:rPr>
          <w:rFonts w:ascii="宋体" w:eastAsia="宋体" w:hAnsi="宋体" w:hint="eastAsia"/>
          <w:color w:val="000000"/>
          <w:sz w:val="24"/>
          <w:szCs w:val="24"/>
        </w:rPr>
        <w:t xml:space="preserve">     无</w:t>
      </w:r>
    </w:p>
    <w:p w14:paraId="5DED139A" w14:textId="77777777" w:rsidR="00D92822" w:rsidRDefault="00000000">
      <w:pPr>
        <w:pStyle w:val="1"/>
        <w:numPr>
          <w:ilvl w:val="0"/>
          <w:numId w:val="1"/>
        </w:numPr>
        <w:snapToGrid w:val="0"/>
        <w:spacing w:before="340" w:after="330" w:line="578" w:lineRule="auto"/>
        <w:ind w:left="454" w:hanging="454"/>
        <w:jc w:val="both"/>
        <w:rPr>
          <w:rFonts w:ascii="宋体" w:eastAsia="宋体" w:hAnsi="宋体"/>
        </w:rPr>
      </w:pPr>
      <w:r>
        <w:rPr>
          <w:rFonts w:ascii="宋体" w:eastAsia="宋体" w:hAnsi="宋体"/>
        </w:rPr>
        <w:lastRenderedPageBreak/>
        <w:t>非功能需求</w:t>
      </w:r>
    </w:p>
    <w:p w14:paraId="6B15F334"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对软件的非功能需求的描述，包括性能、可扩展性、稳定性等方面的需求界定。</w:t>
      </w:r>
    </w:p>
    <w:p w14:paraId="4420002F"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性能需求</w:t>
      </w:r>
    </w:p>
    <w:p w14:paraId="1AB3F34D" w14:textId="77777777" w:rsidR="00D92822" w:rsidRDefault="00000000">
      <w:pPr>
        <w:snapToGrid w:val="0"/>
        <w:spacing w:line="360" w:lineRule="auto"/>
        <w:ind w:leftChars="182" w:left="382"/>
        <w:rPr>
          <w:rFonts w:ascii="宋体" w:eastAsia="宋体" w:hAnsi="宋体"/>
          <w:color w:val="000000"/>
          <w:sz w:val="24"/>
          <w:szCs w:val="24"/>
        </w:rPr>
      </w:pPr>
      <w:r>
        <w:rPr>
          <w:rFonts w:ascii="宋体" w:eastAsia="宋体" w:hAnsi="宋体"/>
          <w:color w:val="000000"/>
          <w:sz w:val="24"/>
          <w:szCs w:val="24"/>
        </w:rPr>
        <w:t>【静态需求】</w:t>
      </w:r>
    </w:p>
    <w:p w14:paraId="04899DDA" w14:textId="77777777" w:rsidR="00D92822" w:rsidRDefault="00000000">
      <w:pPr>
        <w:numPr>
          <w:ilvl w:val="0"/>
          <w:numId w:val="6"/>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数据库的大小应取决于数据库服务器机器的硬件限制</w:t>
      </w:r>
    </w:p>
    <w:p w14:paraId="2E79759C" w14:textId="77777777" w:rsidR="00D92822" w:rsidRDefault="00000000">
      <w:pPr>
        <w:numPr>
          <w:ilvl w:val="0"/>
          <w:numId w:val="6"/>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需要支持的终端数：100个</w:t>
      </w:r>
    </w:p>
    <w:p w14:paraId="04A1AB1B" w14:textId="77777777" w:rsidR="00D92822" w:rsidRDefault="00000000">
      <w:pPr>
        <w:numPr>
          <w:ilvl w:val="0"/>
          <w:numId w:val="6"/>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同时支持的用户数：200个</w:t>
      </w:r>
    </w:p>
    <w:p w14:paraId="492DDE95" w14:textId="77777777" w:rsidR="00D92822" w:rsidRDefault="00000000">
      <w:pPr>
        <w:snapToGrid w:val="0"/>
        <w:spacing w:line="360" w:lineRule="auto"/>
        <w:ind w:leftChars="182" w:left="382"/>
        <w:rPr>
          <w:rFonts w:ascii="宋体" w:eastAsia="宋体" w:hAnsi="宋体"/>
          <w:color w:val="000000"/>
          <w:sz w:val="24"/>
          <w:szCs w:val="24"/>
        </w:rPr>
      </w:pPr>
      <w:r>
        <w:rPr>
          <w:rFonts w:ascii="宋体" w:eastAsia="宋体" w:hAnsi="宋体"/>
          <w:color w:val="000000"/>
          <w:sz w:val="24"/>
          <w:szCs w:val="24"/>
        </w:rPr>
        <w:t>【动态需求】</w:t>
      </w:r>
    </w:p>
    <w:p w14:paraId="7FC0E7AC" w14:textId="77777777" w:rsidR="00D92822" w:rsidRDefault="00000000">
      <w:pPr>
        <w:numPr>
          <w:ilvl w:val="0"/>
          <w:numId w:val="6"/>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检索数据所需的时间应轻微取决于用户所使用的平台和计算机的配置</w:t>
      </w:r>
    </w:p>
    <w:p w14:paraId="2684A0C1" w14:textId="77777777" w:rsidR="00D92822" w:rsidRDefault="00000000">
      <w:pPr>
        <w:numPr>
          <w:ilvl w:val="0"/>
          <w:numId w:val="6"/>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提交数据所需的时间应轻微依赖于用户所使用的计算机的平台</w:t>
      </w:r>
    </w:p>
    <w:p w14:paraId="4917DBE9"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扩展性需求</w:t>
      </w:r>
    </w:p>
    <w:p w14:paraId="335C64A5" w14:textId="77777777" w:rsidR="00D92822" w:rsidRDefault="00000000">
      <w:pPr>
        <w:numPr>
          <w:ilvl w:val="0"/>
          <w:numId w:val="6"/>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系统应支持IOS，Android , Windows操作系统;</w:t>
      </w:r>
    </w:p>
    <w:p w14:paraId="7A8DD01A" w14:textId="77777777" w:rsidR="00D92822" w:rsidRDefault="00000000">
      <w:pPr>
        <w:numPr>
          <w:ilvl w:val="0"/>
          <w:numId w:val="6"/>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系统应支持mysql5.0以上数据库系统;</w:t>
      </w:r>
    </w:p>
    <w:p w14:paraId="2D755E32" w14:textId="77777777" w:rsidR="00D92822" w:rsidRDefault="00000000">
      <w:pPr>
        <w:numPr>
          <w:ilvl w:val="0"/>
          <w:numId w:val="6"/>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最多50%的系统实现需要具体到特定的操作系统。</w:t>
      </w:r>
    </w:p>
    <w:p w14:paraId="0AAB7B9C"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稳定性需求</w:t>
      </w:r>
    </w:p>
    <w:p w14:paraId="6FB1C22C" w14:textId="77777777" w:rsidR="00D92822" w:rsidRDefault="00000000">
      <w:pPr>
        <w:numPr>
          <w:ilvl w:val="0"/>
          <w:numId w:val="6"/>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系统的业务响应时间小于2秒</w:t>
      </w:r>
    </w:p>
    <w:p w14:paraId="1172FC29" w14:textId="77777777" w:rsidR="00D92822" w:rsidRDefault="00000000">
      <w:pPr>
        <w:numPr>
          <w:ilvl w:val="0"/>
          <w:numId w:val="6"/>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在一个运行周期内、一定的压力条件下，软件的出错机率小于10%</w:t>
      </w:r>
    </w:p>
    <w:p w14:paraId="03407336" w14:textId="77777777" w:rsidR="00D92822" w:rsidRDefault="00000000">
      <w:pPr>
        <w:pStyle w:val="1"/>
        <w:numPr>
          <w:ilvl w:val="0"/>
          <w:numId w:val="1"/>
        </w:numPr>
        <w:snapToGrid w:val="0"/>
        <w:spacing w:before="340" w:after="330" w:line="578" w:lineRule="auto"/>
        <w:ind w:left="454" w:hanging="454"/>
        <w:jc w:val="both"/>
        <w:rPr>
          <w:rFonts w:ascii="宋体" w:eastAsia="宋体" w:hAnsi="宋体"/>
        </w:rPr>
      </w:pPr>
      <w:r>
        <w:rPr>
          <w:rFonts w:ascii="宋体" w:eastAsia="宋体" w:hAnsi="宋体"/>
        </w:rPr>
        <w:lastRenderedPageBreak/>
        <w:t>界面要求</w:t>
      </w:r>
    </w:p>
    <w:p w14:paraId="5A908893"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图形要求</w:t>
      </w:r>
    </w:p>
    <w:p w14:paraId="75D464D0" w14:textId="77777777" w:rsidR="00D92822" w:rsidRDefault="00000000">
      <w:pPr>
        <w:snapToGrid w:val="0"/>
        <w:spacing w:line="360" w:lineRule="auto"/>
        <w:ind w:firstLineChars="200" w:firstLine="480"/>
        <w:rPr>
          <w:rFonts w:ascii="宋体" w:eastAsia="宋体" w:hAnsi="宋体"/>
          <w:color w:val="000000"/>
          <w:sz w:val="24"/>
          <w:szCs w:val="24"/>
        </w:rPr>
      </w:pPr>
      <w:r>
        <w:rPr>
          <w:rFonts w:ascii="宋体" w:eastAsia="宋体" w:hAnsi="宋体"/>
          <w:color w:val="0000FF"/>
          <w:sz w:val="24"/>
          <w:szCs w:val="24"/>
        </w:rPr>
        <w:t xml:space="preserve">   </w:t>
      </w:r>
      <w:r>
        <w:rPr>
          <w:rFonts w:ascii="宋体" w:eastAsia="宋体" w:hAnsi="宋体"/>
          <w:color w:val="000000"/>
          <w:sz w:val="24"/>
          <w:szCs w:val="24"/>
        </w:rPr>
        <w:t xml:space="preserve"> 本系统界面要求如下：</w:t>
      </w:r>
    </w:p>
    <w:p w14:paraId="702C889B" w14:textId="77777777" w:rsidR="00D92822" w:rsidRDefault="00000000">
      <w:pPr>
        <w:numPr>
          <w:ilvl w:val="0"/>
          <w:numId w:val="7"/>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界面中的文字标识，含义准确、清楚、用通用词汇；</w:t>
      </w:r>
    </w:p>
    <w:p w14:paraId="778184B0" w14:textId="77777777" w:rsidR="00D92822" w:rsidRDefault="00000000">
      <w:pPr>
        <w:numPr>
          <w:ilvl w:val="0"/>
          <w:numId w:val="7"/>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界面中基本信息部分尽量采用下拉框选择方式，降低人为误操作错误，减少手工输入工作量，规范基本信息的一致性。</w:t>
      </w:r>
    </w:p>
    <w:p w14:paraId="3ECC40CF" w14:textId="77777777" w:rsidR="00D92822" w:rsidRDefault="00000000">
      <w:pPr>
        <w:numPr>
          <w:ilvl w:val="0"/>
          <w:numId w:val="7"/>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对于数值类型数据输入部分，采用可编辑的输入框，并对输入的内容进行校验，避免输入</w:t>
      </w:r>
      <w:r>
        <w:rPr>
          <w:rFonts w:ascii="宋体" w:eastAsia="宋体" w:hAnsi="宋体" w:hint="eastAsia"/>
          <w:color w:val="000000"/>
          <w:sz w:val="24"/>
          <w:szCs w:val="24"/>
        </w:rPr>
        <w:t>不符合规则的</w:t>
      </w:r>
      <w:r>
        <w:rPr>
          <w:rFonts w:ascii="宋体" w:eastAsia="宋体" w:hAnsi="宋体"/>
          <w:color w:val="000000"/>
          <w:sz w:val="24"/>
          <w:szCs w:val="24"/>
        </w:rPr>
        <w:t>数据；</w:t>
      </w:r>
    </w:p>
    <w:p w14:paraId="3CDF1C31" w14:textId="77777777" w:rsidR="00D92822" w:rsidRDefault="00000000">
      <w:pPr>
        <w:numPr>
          <w:ilvl w:val="0"/>
          <w:numId w:val="7"/>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对于相互关联的内容，要有数据过滤；</w:t>
      </w:r>
    </w:p>
    <w:p w14:paraId="56495938" w14:textId="77777777" w:rsidR="00D92822" w:rsidRDefault="00000000">
      <w:pPr>
        <w:pStyle w:val="2"/>
        <w:numPr>
          <w:ilvl w:val="1"/>
          <w:numId w:val="1"/>
        </w:numPr>
        <w:snapToGrid w:val="0"/>
        <w:spacing w:before="260" w:after="260" w:line="415" w:lineRule="auto"/>
        <w:ind w:leftChars="200" w:left="874" w:hanging="454"/>
        <w:jc w:val="both"/>
        <w:rPr>
          <w:rFonts w:ascii="宋体" w:eastAsia="宋体" w:hAnsi="宋体"/>
        </w:rPr>
      </w:pPr>
      <w:r>
        <w:rPr>
          <w:rFonts w:ascii="宋体" w:eastAsia="宋体" w:hAnsi="宋体"/>
        </w:rPr>
        <w:t>界面示例</w:t>
      </w:r>
    </w:p>
    <w:p w14:paraId="56F095E1" w14:textId="77777777" w:rsidR="00D92822" w:rsidRDefault="00000000">
      <w:pPr>
        <w:pStyle w:val="4"/>
        <w:numPr>
          <w:ilvl w:val="2"/>
          <w:numId w:val="1"/>
        </w:numPr>
        <w:snapToGrid w:val="0"/>
        <w:spacing w:before="280" w:after="290" w:line="376" w:lineRule="auto"/>
        <w:ind w:hanging="454"/>
        <w:jc w:val="both"/>
        <w:rPr>
          <w:rFonts w:ascii="宋体" w:eastAsia="宋体" w:hAnsi="宋体"/>
        </w:rPr>
      </w:pPr>
      <w:r>
        <w:rPr>
          <w:rFonts w:ascii="宋体" w:eastAsia="宋体" w:hAnsi="宋体" w:hint="eastAsia"/>
        </w:rPr>
        <w:t>信息录入</w:t>
      </w:r>
      <w:r>
        <w:rPr>
          <w:rFonts w:ascii="宋体" w:eastAsia="宋体" w:hAnsi="宋体"/>
        </w:rPr>
        <w:t>界面</w:t>
      </w:r>
    </w:p>
    <w:p w14:paraId="66B2BF17" w14:textId="77777777" w:rsidR="00D92822" w:rsidRDefault="00D92822">
      <w:pPr>
        <w:snapToGrid w:val="0"/>
        <w:jc w:val="left"/>
        <w:rPr>
          <w:rFonts w:ascii="宋体" w:eastAsia="宋体" w:hAnsi="宋体" w:cs="宋体"/>
          <w:sz w:val="24"/>
          <w:szCs w:val="24"/>
        </w:rPr>
      </w:pPr>
    </w:p>
    <w:p w14:paraId="7259B3D6" w14:textId="77777777" w:rsidR="00D92822" w:rsidRDefault="00000000">
      <w:pPr>
        <w:snapToGrid w:val="0"/>
        <w:jc w:val="left"/>
        <w:rPr>
          <w:rFonts w:ascii="微软雅黑" w:eastAsia="微软雅黑" w:hAnsi="微软雅黑"/>
          <w:color w:val="000000"/>
          <w:szCs w:val="21"/>
        </w:rPr>
      </w:pPr>
      <w:r>
        <w:rPr>
          <w:rFonts w:ascii="宋体" w:eastAsia="宋体" w:hAnsi="宋体" w:cs="宋体"/>
          <w:noProof/>
          <w:sz w:val="24"/>
          <w:szCs w:val="24"/>
        </w:rPr>
        <w:lastRenderedPageBreak/>
        <w:drawing>
          <wp:inline distT="0" distB="0" distL="114300" distR="114300" wp14:anchorId="2EF35CD5" wp14:editId="493D2F6B">
            <wp:extent cx="3357245" cy="6716395"/>
            <wp:effectExtent l="0" t="0" r="1079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1"/>
                    <a:srcRect t="9087" r="35"/>
                    <a:stretch>
                      <a:fillRect/>
                    </a:stretch>
                  </pic:blipFill>
                  <pic:spPr>
                    <a:xfrm>
                      <a:off x="0" y="0"/>
                      <a:ext cx="3357245" cy="6716395"/>
                    </a:xfrm>
                    <a:prstGeom prst="rect">
                      <a:avLst/>
                    </a:prstGeom>
                    <a:noFill/>
                    <a:ln w="9525">
                      <a:noFill/>
                    </a:ln>
                  </pic:spPr>
                </pic:pic>
              </a:graphicData>
            </a:graphic>
          </wp:inline>
        </w:drawing>
      </w:r>
    </w:p>
    <w:p w14:paraId="76551AD1" w14:textId="77777777" w:rsidR="00D92822" w:rsidRDefault="00000000">
      <w:pPr>
        <w:pStyle w:val="4"/>
        <w:numPr>
          <w:ilvl w:val="2"/>
          <w:numId w:val="1"/>
        </w:numPr>
        <w:snapToGrid w:val="0"/>
        <w:spacing w:before="280" w:after="290" w:line="376" w:lineRule="auto"/>
        <w:ind w:hanging="454"/>
        <w:jc w:val="both"/>
        <w:rPr>
          <w:rFonts w:ascii="宋体" w:eastAsia="宋体" w:hAnsi="宋体"/>
        </w:rPr>
      </w:pPr>
      <w:r>
        <w:rPr>
          <w:rFonts w:ascii="宋体" w:eastAsia="宋体" w:hAnsi="宋体" w:hint="eastAsia"/>
        </w:rPr>
        <w:t>学校首页</w:t>
      </w:r>
    </w:p>
    <w:p w14:paraId="39F2AA5A" w14:textId="77777777" w:rsidR="00D92822" w:rsidRDefault="00000000">
      <w:pPr>
        <w:pStyle w:val="4"/>
        <w:snapToGrid w:val="0"/>
        <w:spacing w:before="280" w:after="290" w:line="376" w:lineRule="auto"/>
        <w:jc w:val="both"/>
        <w:rPr>
          <w:rFonts w:ascii="宋体" w:eastAsia="宋体" w:hAnsi="宋体"/>
        </w:rPr>
      </w:pPr>
      <w:r>
        <w:rPr>
          <w:rFonts w:ascii="宋体" w:eastAsia="宋体" w:hAnsi="宋体"/>
        </w:rPr>
        <w:t xml:space="preserve">7.3.2.1 </w:t>
      </w:r>
      <w:r>
        <w:rPr>
          <w:rFonts w:ascii="宋体" w:eastAsia="宋体" w:hAnsi="宋体" w:hint="eastAsia"/>
        </w:rPr>
        <w:t>校园概况</w:t>
      </w:r>
    </w:p>
    <w:p w14:paraId="2D7E2439" w14:textId="77777777" w:rsidR="00D92822" w:rsidRDefault="00D92822">
      <w:pPr>
        <w:snapToGrid w:val="0"/>
        <w:jc w:val="left"/>
        <w:rPr>
          <w:rFonts w:ascii="微软雅黑" w:eastAsia="微软雅黑" w:hAnsi="微软雅黑"/>
          <w:color w:val="000000"/>
          <w:szCs w:val="21"/>
        </w:rPr>
      </w:pPr>
    </w:p>
    <w:p w14:paraId="5B407D44" w14:textId="77777777" w:rsidR="00D92822" w:rsidRDefault="00000000">
      <w:pPr>
        <w:snapToGrid w:val="0"/>
        <w:jc w:val="left"/>
        <w:rPr>
          <w:rFonts w:ascii="微软雅黑" w:eastAsia="微软雅黑" w:hAnsi="微软雅黑"/>
          <w:color w:val="000000"/>
          <w:szCs w:val="21"/>
        </w:rPr>
      </w:pPr>
      <w:r>
        <w:rPr>
          <w:rFonts w:ascii="微软雅黑" w:eastAsia="微软雅黑" w:hAnsi="微软雅黑" w:hint="eastAsia"/>
          <w:noProof/>
          <w:color w:val="000000"/>
          <w:szCs w:val="21"/>
        </w:rPr>
        <w:lastRenderedPageBreak/>
        <w:drawing>
          <wp:inline distT="0" distB="0" distL="114300" distR="114300" wp14:anchorId="4B51061E" wp14:editId="7E649C77">
            <wp:extent cx="4027805" cy="8061325"/>
            <wp:effectExtent l="0" t="0" r="10795" b="635"/>
            <wp:docPr id="5" name="图片 5" descr="A8D338CAF02AD346E70F3C4BFF0E7A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8D338CAF02AD346E70F3C4BFF0E7AB9"/>
                    <pic:cNvPicPr>
                      <a:picLocks noChangeAspect="1"/>
                    </pic:cNvPicPr>
                  </pic:nvPicPr>
                  <pic:blipFill>
                    <a:blip r:embed="rId12"/>
                    <a:srcRect t="8925" r="-79"/>
                    <a:stretch>
                      <a:fillRect/>
                    </a:stretch>
                  </pic:blipFill>
                  <pic:spPr>
                    <a:xfrm>
                      <a:off x="0" y="0"/>
                      <a:ext cx="4027805" cy="8061325"/>
                    </a:xfrm>
                    <a:prstGeom prst="rect">
                      <a:avLst/>
                    </a:prstGeom>
                  </pic:spPr>
                </pic:pic>
              </a:graphicData>
            </a:graphic>
          </wp:inline>
        </w:drawing>
      </w:r>
    </w:p>
    <w:p w14:paraId="54127C62" w14:textId="77777777" w:rsidR="00D92822" w:rsidRDefault="00000000">
      <w:pPr>
        <w:pStyle w:val="4"/>
        <w:snapToGrid w:val="0"/>
        <w:spacing w:before="280" w:after="290" w:line="376" w:lineRule="auto"/>
        <w:jc w:val="both"/>
        <w:rPr>
          <w:rFonts w:ascii="宋体" w:eastAsia="宋体" w:hAnsi="宋体"/>
        </w:rPr>
      </w:pPr>
      <w:r>
        <w:rPr>
          <w:rFonts w:ascii="宋体" w:eastAsia="宋体" w:hAnsi="宋体"/>
        </w:rPr>
        <w:lastRenderedPageBreak/>
        <w:t xml:space="preserve">7.3.2.2 </w:t>
      </w:r>
      <w:r>
        <w:rPr>
          <w:rFonts w:ascii="宋体" w:eastAsia="宋体" w:hAnsi="宋体" w:hint="eastAsia"/>
        </w:rPr>
        <w:t>专业介绍</w:t>
      </w:r>
    </w:p>
    <w:p w14:paraId="643A9DE8" w14:textId="77777777" w:rsidR="00D92822" w:rsidRDefault="00D92822">
      <w:pPr>
        <w:snapToGrid w:val="0"/>
        <w:jc w:val="left"/>
        <w:rPr>
          <w:rFonts w:ascii="微软雅黑" w:eastAsia="微软雅黑" w:hAnsi="微软雅黑"/>
          <w:color w:val="000000"/>
          <w:szCs w:val="21"/>
        </w:rPr>
      </w:pPr>
    </w:p>
    <w:p w14:paraId="37C8B31C" w14:textId="77777777" w:rsidR="00D92822" w:rsidRDefault="00000000">
      <w:pPr>
        <w:snapToGrid w:val="0"/>
        <w:jc w:val="left"/>
        <w:rPr>
          <w:rFonts w:ascii="微软雅黑" w:eastAsia="微软雅黑" w:hAnsi="微软雅黑"/>
          <w:color w:val="000000"/>
          <w:szCs w:val="21"/>
        </w:rPr>
      </w:pPr>
      <w:r>
        <w:rPr>
          <w:rFonts w:ascii="微软雅黑" w:eastAsia="微软雅黑" w:hAnsi="微软雅黑" w:hint="eastAsia"/>
          <w:noProof/>
          <w:color w:val="000000"/>
          <w:szCs w:val="21"/>
        </w:rPr>
        <w:drawing>
          <wp:inline distT="0" distB="0" distL="114300" distR="114300" wp14:anchorId="74D36CD3" wp14:editId="6E02D48F">
            <wp:extent cx="3997325" cy="8044180"/>
            <wp:effectExtent l="0" t="0" r="10795" b="2540"/>
            <wp:docPr id="6" name="图片 6" descr="882A0C200F62568BC4A07A5C27436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82A0C200F62568BC4A07A5C27436EDA"/>
                    <pic:cNvPicPr>
                      <a:picLocks noChangeAspect="1"/>
                    </pic:cNvPicPr>
                  </pic:nvPicPr>
                  <pic:blipFill>
                    <a:blip r:embed="rId13"/>
                    <a:srcRect t="9118" r="678"/>
                    <a:stretch>
                      <a:fillRect/>
                    </a:stretch>
                  </pic:blipFill>
                  <pic:spPr>
                    <a:xfrm>
                      <a:off x="0" y="0"/>
                      <a:ext cx="3997325" cy="8044180"/>
                    </a:xfrm>
                    <a:prstGeom prst="rect">
                      <a:avLst/>
                    </a:prstGeom>
                  </pic:spPr>
                </pic:pic>
              </a:graphicData>
            </a:graphic>
          </wp:inline>
        </w:drawing>
      </w:r>
    </w:p>
    <w:p w14:paraId="298C0D3E" w14:textId="77777777" w:rsidR="00D92822" w:rsidRDefault="00D92822">
      <w:pPr>
        <w:snapToGrid w:val="0"/>
        <w:jc w:val="left"/>
        <w:rPr>
          <w:rFonts w:ascii="微软雅黑" w:eastAsia="微软雅黑" w:hAnsi="微软雅黑"/>
          <w:color w:val="000000"/>
          <w:szCs w:val="21"/>
        </w:rPr>
      </w:pPr>
    </w:p>
    <w:p w14:paraId="7CE4D5B7" w14:textId="77777777" w:rsidR="00D92822" w:rsidRDefault="00000000">
      <w:pPr>
        <w:pStyle w:val="4"/>
        <w:snapToGrid w:val="0"/>
        <w:spacing w:before="280" w:after="290" w:line="376" w:lineRule="auto"/>
        <w:jc w:val="both"/>
        <w:rPr>
          <w:rFonts w:ascii="宋体" w:eastAsia="宋体" w:hAnsi="宋体"/>
        </w:rPr>
      </w:pPr>
      <w:r>
        <w:rPr>
          <w:rFonts w:ascii="宋体" w:eastAsia="宋体" w:hAnsi="宋体"/>
        </w:rPr>
        <w:t xml:space="preserve">7.3.2.3 </w:t>
      </w:r>
      <w:r>
        <w:rPr>
          <w:rFonts w:ascii="宋体" w:eastAsia="宋体" w:hAnsi="宋体" w:hint="eastAsia"/>
        </w:rPr>
        <w:t>新闻资讯</w:t>
      </w:r>
    </w:p>
    <w:p w14:paraId="71E7D7A5" w14:textId="77777777" w:rsidR="00D92822" w:rsidRDefault="00D92822">
      <w:pPr>
        <w:snapToGrid w:val="0"/>
        <w:jc w:val="left"/>
        <w:rPr>
          <w:rFonts w:ascii="宋体" w:eastAsia="宋体" w:hAnsi="宋体" w:cs="宋体"/>
          <w:sz w:val="24"/>
          <w:szCs w:val="24"/>
        </w:rPr>
      </w:pPr>
    </w:p>
    <w:p w14:paraId="6648D30B" w14:textId="77777777" w:rsidR="00D92822" w:rsidRDefault="00000000">
      <w:pPr>
        <w:snapToGrid w:val="0"/>
        <w:jc w:val="left"/>
        <w:rPr>
          <w:rFonts w:ascii="微软雅黑" w:eastAsia="微软雅黑" w:hAnsi="微软雅黑"/>
          <w:color w:val="000000"/>
          <w:szCs w:val="21"/>
        </w:rPr>
      </w:pPr>
      <w:r>
        <w:rPr>
          <w:rFonts w:ascii="宋体" w:eastAsia="宋体" w:hAnsi="宋体" w:cs="宋体"/>
          <w:noProof/>
          <w:sz w:val="24"/>
          <w:szCs w:val="24"/>
        </w:rPr>
        <w:drawing>
          <wp:inline distT="0" distB="0" distL="114300" distR="114300" wp14:anchorId="7DA1602A" wp14:editId="32F332F4">
            <wp:extent cx="3782695" cy="7563485"/>
            <wp:effectExtent l="0" t="0" r="12065" b="1079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4"/>
                    <a:srcRect t="8912"/>
                    <a:stretch>
                      <a:fillRect/>
                    </a:stretch>
                  </pic:blipFill>
                  <pic:spPr>
                    <a:xfrm>
                      <a:off x="0" y="0"/>
                      <a:ext cx="3782695" cy="7563485"/>
                    </a:xfrm>
                    <a:prstGeom prst="rect">
                      <a:avLst/>
                    </a:prstGeom>
                    <a:noFill/>
                    <a:ln w="9525">
                      <a:noFill/>
                    </a:ln>
                  </pic:spPr>
                </pic:pic>
              </a:graphicData>
            </a:graphic>
          </wp:inline>
        </w:drawing>
      </w:r>
    </w:p>
    <w:p w14:paraId="12D541D0" w14:textId="77777777" w:rsidR="00D92822" w:rsidRDefault="00000000">
      <w:pPr>
        <w:pStyle w:val="4"/>
        <w:snapToGrid w:val="0"/>
        <w:spacing w:before="280" w:after="290" w:line="376" w:lineRule="auto"/>
        <w:jc w:val="both"/>
        <w:rPr>
          <w:rFonts w:ascii="宋体" w:eastAsia="宋体" w:hAnsi="宋体"/>
        </w:rPr>
      </w:pPr>
      <w:r>
        <w:rPr>
          <w:rFonts w:ascii="宋体" w:eastAsia="宋体" w:hAnsi="宋体"/>
        </w:rPr>
        <w:lastRenderedPageBreak/>
        <w:t xml:space="preserve">7.3.2.4 </w:t>
      </w:r>
      <w:r>
        <w:rPr>
          <w:rFonts w:ascii="宋体" w:eastAsia="宋体" w:hAnsi="宋体" w:hint="eastAsia"/>
        </w:rPr>
        <w:t>机构设置</w:t>
      </w:r>
    </w:p>
    <w:p w14:paraId="1A4A82DC" w14:textId="77777777" w:rsidR="00D92822" w:rsidRDefault="00D92822">
      <w:pPr>
        <w:rPr>
          <w:rFonts w:ascii="宋体" w:eastAsia="宋体" w:hAnsi="宋体" w:cs="宋体"/>
          <w:sz w:val="24"/>
          <w:szCs w:val="24"/>
        </w:rPr>
      </w:pPr>
    </w:p>
    <w:p w14:paraId="378AF189" w14:textId="77777777" w:rsidR="00D92822" w:rsidRDefault="00000000">
      <w:r>
        <w:rPr>
          <w:rFonts w:ascii="宋体" w:eastAsia="宋体" w:hAnsi="宋体" w:cs="宋体"/>
          <w:noProof/>
          <w:sz w:val="24"/>
          <w:szCs w:val="24"/>
        </w:rPr>
        <w:drawing>
          <wp:inline distT="0" distB="0" distL="114300" distR="114300" wp14:anchorId="36F692AF" wp14:editId="2C660776">
            <wp:extent cx="3738880" cy="7506335"/>
            <wp:effectExtent l="0" t="0" r="10160" b="698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5"/>
                    <a:srcRect t="9069" r="345"/>
                    <a:stretch>
                      <a:fillRect/>
                    </a:stretch>
                  </pic:blipFill>
                  <pic:spPr>
                    <a:xfrm>
                      <a:off x="0" y="0"/>
                      <a:ext cx="3738880" cy="7506335"/>
                    </a:xfrm>
                    <a:prstGeom prst="rect">
                      <a:avLst/>
                    </a:prstGeom>
                    <a:noFill/>
                    <a:ln w="9525">
                      <a:noFill/>
                    </a:ln>
                  </pic:spPr>
                </pic:pic>
              </a:graphicData>
            </a:graphic>
          </wp:inline>
        </w:drawing>
      </w:r>
    </w:p>
    <w:p w14:paraId="6860F6C6" w14:textId="77777777" w:rsidR="00D92822" w:rsidRDefault="00D92822">
      <w:pPr>
        <w:snapToGrid w:val="0"/>
        <w:jc w:val="left"/>
        <w:rPr>
          <w:rFonts w:ascii="微软雅黑" w:eastAsia="微软雅黑" w:hAnsi="微软雅黑"/>
          <w:color w:val="000000"/>
          <w:szCs w:val="21"/>
        </w:rPr>
      </w:pPr>
    </w:p>
    <w:p w14:paraId="6AE7FA3F" w14:textId="77777777" w:rsidR="00D92822" w:rsidRDefault="00D92822">
      <w:pPr>
        <w:snapToGrid w:val="0"/>
        <w:jc w:val="left"/>
        <w:rPr>
          <w:rFonts w:ascii="微软雅黑" w:eastAsia="微软雅黑" w:hAnsi="微软雅黑"/>
          <w:color w:val="000000"/>
          <w:szCs w:val="21"/>
        </w:rPr>
      </w:pPr>
    </w:p>
    <w:p w14:paraId="60782770" w14:textId="77777777" w:rsidR="00D92822" w:rsidRDefault="00D92822">
      <w:pPr>
        <w:snapToGrid w:val="0"/>
        <w:jc w:val="left"/>
        <w:rPr>
          <w:rFonts w:ascii="微软雅黑" w:eastAsia="微软雅黑" w:hAnsi="微软雅黑"/>
          <w:color w:val="000000"/>
          <w:szCs w:val="21"/>
        </w:rPr>
      </w:pPr>
    </w:p>
    <w:p w14:paraId="7C8DEAE5" w14:textId="77777777" w:rsidR="00D92822" w:rsidRDefault="00000000">
      <w:pPr>
        <w:pStyle w:val="4"/>
        <w:snapToGrid w:val="0"/>
        <w:spacing w:before="280" w:after="290" w:line="376" w:lineRule="auto"/>
        <w:jc w:val="both"/>
        <w:rPr>
          <w:rFonts w:ascii="宋体" w:eastAsia="宋体" w:hAnsi="宋体"/>
        </w:rPr>
      </w:pPr>
      <w:r>
        <w:rPr>
          <w:rFonts w:ascii="宋体" w:eastAsia="宋体" w:hAnsi="宋体"/>
        </w:rPr>
        <w:t xml:space="preserve">7.3.2.5 </w:t>
      </w:r>
      <w:r>
        <w:rPr>
          <w:rFonts w:ascii="宋体" w:eastAsia="宋体" w:hAnsi="宋体" w:hint="eastAsia"/>
        </w:rPr>
        <w:t>学子风采</w:t>
      </w:r>
    </w:p>
    <w:p w14:paraId="6B795304" w14:textId="77777777" w:rsidR="00D92822" w:rsidRDefault="00D92822">
      <w:pPr>
        <w:snapToGrid w:val="0"/>
        <w:jc w:val="left"/>
        <w:rPr>
          <w:rFonts w:ascii="宋体" w:eastAsia="宋体" w:hAnsi="宋体" w:cs="宋体"/>
          <w:sz w:val="24"/>
          <w:szCs w:val="24"/>
        </w:rPr>
      </w:pPr>
    </w:p>
    <w:p w14:paraId="2872BC29" w14:textId="77777777" w:rsidR="00D92822" w:rsidRDefault="00000000">
      <w:pPr>
        <w:snapToGrid w:val="0"/>
        <w:jc w:val="left"/>
        <w:rPr>
          <w:rFonts w:ascii="宋体" w:eastAsia="宋体" w:hAnsi="宋体"/>
        </w:rPr>
      </w:pPr>
      <w:r>
        <w:rPr>
          <w:rFonts w:ascii="宋体" w:eastAsia="宋体" w:hAnsi="宋体" w:cs="宋体"/>
          <w:noProof/>
          <w:sz w:val="24"/>
          <w:szCs w:val="24"/>
        </w:rPr>
        <w:drawing>
          <wp:inline distT="0" distB="0" distL="114300" distR="114300" wp14:anchorId="61390312" wp14:editId="6337B522">
            <wp:extent cx="3837940" cy="7671435"/>
            <wp:effectExtent l="0" t="0" r="2540" b="952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6"/>
                    <a:srcRect t="9131" r="13"/>
                    <a:stretch>
                      <a:fillRect/>
                    </a:stretch>
                  </pic:blipFill>
                  <pic:spPr>
                    <a:xfrm>
                      <a:off x="0" y="0"/>
                      <a:ext cx="3837940" cy="7671435"/>
                    </a:xfrm>
                    <a:prstGeom prst="rect">
                      <a:avLst/>
                    </a:prstGeom>
                    <a:noFill/>
                    <a:ln w="9525">
                      <a:noFill/>
                    </a:ln>
                  </pic:spPr>
                </pic:pic>
              </a:graphicData>
            </a:graphic>
          </wp:inline>
        </w:drawing>
      </w:r>
    </w:p>
    <w:p w14:paraId="54A94689" w14:textId="77777777" w:rsidR="00D92822" w:rsidRDefault="00D92822">
      <w:pPr>
        <w:snapToGrid w:val="0"/>
        <w:jc w:val="left"/>
        <w:rPr>
          <w:rFonts w:ascii="微软雅黑" w:eastAsia="微软雅黑" w:hAnsi="微软雅黑"/>
          <w:color w:val="000000"/>
          <w:szCs w:val="21"/>
        </w:rPr>
      </w:pPr>
    </w:p>
    <w:p w14:paraId="7D03E735" w14:textId="77777777" w:rsidR="00D92822" w:rsidRDefault="00D92822">
      <w:pPr>
        <w:snapToGrid w:val="0"/>
        <w:jc w:val="left"/>
        <w:rPr>
          <w:rFonts w:ascii="微软雅黑" w:eastAsia="微软雅黑" w:hAnsi="微软雅黑"/>
          <w:color w:val="000000"/>
          <w:szCs w:val="21"/>
        </w:rPr>
      </w:pPr>
    </w:p>
    <w:p w14:paraId="19C9DC9C" w14:textId="77777777" w:rsidR="00D92822" w:rsidRDefault="00000000">
      <w:pPr>
        <w:pStyle w:val="4"/>
        <w:numPr>
          <w:ilvl w:val="2"/>
          <w:numId w:val="1"/>
        </w:numPr>
        <w:snapToGrid w:val="0"/>
        <w:spacing w:before="280" w:after="290" w:line="376" w:lineRule="auto"/>
        <w:ind w:hanging="454"/>
        <w:jc w:val="both"/>
        <w:rPr>
          <w:rFonts w:ascii="宋体" w:eastAsia="宋体" w:hAnsi="宋体"/>
        </w:rPr>
      </w:pPr>
      <w:r>
        <w:rPr>
          <w:rFonts w:ascii="宋体" w:eastAsia="宋体" w:hAnsi="宋体" w:hint="eastAsia"/>
        </w:rPr>
        <w:t>数据总览</w:t>
      </w:r>
    </w:p>
    <w:p w14:paraId="702105FD" w14:textId="77777777" w:rsidR="00D92822" w:rsidRDefault="00D92822">
      <w:pPr>
        <w:snapToGrid w:val="0"/>
        <w:jc w:val="left"/>
        <w:rPr>
          <w:rFonts w:ascii="宋体" w:eastAsia="宋体" w:hAnsi="宋体" w:cs="宋体"/>
          <w:sz w:val="24"/>
          <w:szCs w:val="24"/>
        </w:rPr>
      </w:pPr>
    </w:p>
    <w:p w14:paraId="3DEFB964" w14:textId="77777777" w:rsidR="00D92822" w:rsidRDefault="00000000">
      <w:pPr>
        <w:snapToGrid w:val="0"/>
        <w:jc w:val="left"/>
        <w:rPr>
          <w:rFonts w:ascii="微软雅黑" w:eastAsia="微软雅黑" w:hAnsi="微软雅黑"/>
          <w:color w:val="000000"/>
          <w:szCs w:val="21"/>
        </w:rPr>
      </w:pPr>
      <w:r>
        <w:rPr>
          <w:rFonts w:ascii="宋体" w:eastAsia="宋体" w:hAnsi="宋体" w:cs="宋体"/>
          <w:noProof/>
          <w:sz w:val="24"/>
          <w:szCs w:val="24"/>
        </w:rPr>
        <w:lastRenderedPageBreak/>
        <w:drawing>
          <wp:inline distT="0" distB="0" distL="114300" distR="114300" wp14:anchorId="6B2CD342" wp14:editId="31B1791F">
            <wp:extent cx="4363085" cy="8728075"/>
            <wp:effectExtent l="0" t="0" r="10795" b="444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7"/>
                    <a:srcRect t="9540" r="536"/>
                    <a:stretch>
                      <a:fillRect/>
                    </a:stretch>
                  </pic:blipFill>
                  <pic:spPr>
                    <a:xfrm>
                      <a:off x="0" y="0"/>
                      <a:ext cx="4363085" cy="8728075"/>
                    </a:xfrm>
                    <a:prstGeom prst="rect">
                      <a:avLst/>
                    </a:prstGeom>
                    <a:noFill/>
                    <a:ln w="9525">
                      <a:noFill/>
                    </a:ln>
                  </pic:spPr>
                </pic:pic>
              </a:graphicData>
            </a:graphic>
          </wp:inline>
        </w:drawing>
      </w:r>
    </w:p>
    <w:p w14:paraId="30A7FC2F" w14:textId="77777777" w:rsidR="00D92822" w:rsidRDefault="00D92822">
      <w:pPr>
        <w:snapToGrid w:val="0"/>
        <w:jc w:val="left"/>
        <w:rPr>
          <w:rFonts w:ascii="微软雅黑" w:eastAsia="微软雅黑" w:hAnsi="微软雅黑"/>
          <w:color w:val="000000"/>
          <w:szCs w:val="21"/>
        </w:rPr>
      </w:pPr>
    </w:p>
    <w:p w14:paraId="37825C29" w14:textId="77777777" w:rsidR="00D92822" w:rsidRDefault="00000000">
      <w:pPr>
        <w:pStyle w:val="4"/>
        <w:numPr>
          <w:ilvl w:val="2"/>
          <w:numId w:val="1"/>
        </w:numPr>
        <w:snapToGrid w:val="0"/>
        <w:spacing w:before="280" w:after="290" w:line="376" w:lineRule="auto"/>
        <w:ind w:hanging="454"/>
        <w:jc w:val="both"/>
        <w:rPr>
          <w:rFonts w:ascii="宋体" w:eastAsia="宋体" w:hAnsi="宋体"/>
        </w:rPr>
      </w:pPr>
      <w:r>
        <w:rPr>
          <w:rFonts w:ascii="宋体" w:eastAsia="宋体" w:hAnsi="宋体" w:hint="eastAsia"/>
        </w:rPr>
        <w:t>报道流程</w:t>
      </w:r>
    </w:p>
    <w:p w14:paraId="1F165681" w14:textId="77777777" w:rsidR="00D92822" w:rsidRDefault="00D92822">
      <w:pPr>
        <w:snapToGrid w:val="0"/>
        <w:jc w:val="left"/>
        <w:rPr>
          <w:rFonts w:ascii="宋体" w:eastAsia="宋体" w:hAnsi="宋体" w:cs="宋体"/>
          <w:sz w:val="24"/>
          <w:szCs w:val="24"/>
        </w:rPr>
      </w:pPr>
    </w:p>
    <w:p w14:paraId="370162E3" w14:textId="77777777" w:rsidR="00D92822" w:rsidRDefault="00000000">
      <w:pPr>
        <w:snapToGrid w:val="0"/>
        <w:jc w:val="left"/>
        <w:rPr>
          <w:rFonts w:ascii="宋体" w:eastAsia="宋体" w:hAnsi="宋体" w:cs="宋体"/>
          <w:sz w:val="24"/>
          <w:szCs w:val="24"/>
        </w:rPr>
      </w:pPr>
      <w:r>
        <w:rPr>
          <w:rFonts w:ascii="宋体" w:eastAsia="宋体" w:hAnsi="宋体" w:cs="宋体"/>
          <w:noProof/>
          <w:sz w:val="24"/>
          <w:szCs w:val="24"/>
        </w:rPr>
        <w:drawing>
          <wp:inline distT="0" distB="0" distL="114300" distR="114300" wp14:anchorId="008074B4" wp14:editId="5B09DA15">
            <wp:extent cx="3611880" cy="7221855"/>
            <wp:effectExtent l="0" t="0" r="0" b="190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8"/>
                    <a:srcRect t="9233" r="142"/>
                    <a:stretch>
                      <a:fillRect/>
                    </a:stretch>
                  </pic:blipFill>
                  <pic:spPr>
                    <a:xfrm>
                      <a:off x="0" y="0"/>
                      <a:ext cx="3611880" cy="7221855"/>
                    </a:xfrm>
                    <a:prstGeom prst="rect">
                      <a:avLst/>
                    </a:prstGeom>
                    <a:noFill/>
                    <a:ln w="9525">
                      <a:noFill/>
                    </a:ln>
                  </pic:spPr>
                </pic:pic>
              </a:graphicData>
            </a:graphic>
          </wp:inline>
        </w:drawing>
      </w:r>
    </w:p>
    <w:p w14:paraId="4B3B7801" w14:textId="77777777" w:rsidR="00D92822" w:rsidRDefault="00000000">
      <w:pPr>
        <w:pStyle w:val="4"/>
        <w:rPr>
          <w:rFonts w:ascii="宋体" w:eastAsia="宋体" w:hAnsi="宋体" w:cs="宋体"/>
        </w:rPr>
      </w:pPr>
      <w:r>
        <w:rPr>
          <w:rFonts w:ascii="宋体" w:eastAsia="宋体" w:hAnsi="宋体" w:cs="宋体" w:hint="eastAsia"/>
        </w:rPr>
        <w:lastRenderedPageBreak/>
        <w:t xml:space="preserve">      7.2.5  性格测试</w:t>
      </w:r>
    </w:p>
    <w:p w14:paraId="43779A86" w14:textId="77777777" w:rsidR="00D92822" w:rsidRDefault="00D92822">
      <w:pPr>
        <w:rPr>
          <w:rFonts w:ascii="宋体" w:eastAsia="宋体" w:hAnsi="宋体" w:cs="宋体"/>
          <w:sz w:val="24"/>
          <w:szCs w:val="24"/>
        </w:rPr>
      </w:pPr>
    </w:p>
    <w:p w14:paraId="5E6FF08D" w14:textId="77777777" w:rsidR="00D92822" w:rsidRDefault="00000000">
      <w:r>
        <w:rPr>
          <w:rFonts w:ascii="宋体" w:eastAsia="宋体" w:hAnsi="宋体" w:cs="宋体"/>
          <w:noProof/>
          <w:sz w:val="24"/>
          <w:szCs w:val="24"/>
        </w:rPr>
        <w:drawing>
          <wp:inline distT="0" distB="0" distL="114300" distR="114300" wp14:anchorId="2400366B" wp14:editId="37345D32">
            <wp:extent cx="4010025" cy="7959090"/>
            <wp:effectExtent l="0" t="0" r="13335" b="1143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9"/>
                    <a:srcRect t="9282" r="-542"/>
                    <a:stretch>
                      <a:fillRect/>
                    </a:stretch>
                  </pic:blipFill>
                  <pic:spPr>
                    <a:xfrm>
                      <a:off x="0" y="0"/>
                      <a:ext cx="4010025" cy="7959090"/>
                    </a:xfrm>
                    <a:prstGeom prst="rect">
                      <a:avLst/>
                    </a:prstGeom>
                    <a:noFill/>
                    <a:ln w="9525">
                      <a:noFill/>
                    </a:ln>
                  </pic:spPr>
                </pic:pic>
              </a:graphicData>
            </a:graphic>
          </wp:inline>
        </w:drawing>
      </w:r>
    </w:p>
    <w:p w14:paraId="076C4451" w14:textId="77777777" w:rsidR="00D92822" w:rsidRDefault="00D92822">
      <w:pPr>
        <w:rPr>
          <w:rFonts w:ascii="宋体" w:eastAsia="宋体" w:hAnsi="宋体" w:cs="宋体"/>
          <w:sz w:val="24"/>
          <w:szCs w:val="24"/>
        </w:rPr>
      </w:pPr>
    </w:p>
    <w:p w14:paraId="5F858AE6" w14:textId="77777777" w:rsidR="00D92822" w:rsidRDefault="00000000">
      <w:pPr>
        <w:rPr>
          <w:rFonts w:ascii="宋体" w:eastAsia="宋体" w:hAnsi="宋体" w:cs="宋体"/>
          <w:sz w:val="24"/>
          <w:szCs w:val="24"/>
        </w:rPr>
      </w:pPr>
      <w:r>
        <w:rPr>
          <w:rFonts w:ascii="宋体" w:eastAsia="宋体" w:hAnsi="宋体" w:cs="宋体"/>
          <w:noProof/>
          <w:sz w:val="24"/>
          <w:szCs w:val="24"/>
        </w:rPr>
        <w:drawing>
          <wp:inline distT="0" distB="0" distL="114300" distR="114300" wp14:anchorId="6EE81516" wp14:editId="587DE999">
            <wp:extent cx="3695700" cy="7388860"/>
            <wp:effectExtent l="0" t="0" r="7620" b="254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20"/>
                    <a:srcRect t="9171" r="56"/>
                    <a:stretch>
                      <a:fillRect/>
                    </a:stretch>
                  </pic:blipFill>
                  <pic:spPr>
                    <a:xfrm>
                      <a:off x="0" y="0"/>
                      <a:ext cx="3695700" cy="7388860"/>
                    </a:xfrm>
                    <a:prstGeom prst="rect">
                      <a:avLst/>
                    </a:prstGeom>
                    <a:noFill/>
                    <a:ln w="9525">
                      <a:noFill/>
                    </a:ln>
                  </pic:spPr>
                </pic:pic>
              </a:graphicData>
            </a:graphic>
          </wp:inline>
        </w:drawing>
      </w:r>
    </w:p>
    <w:p w14:paraId="212E9198" w14:textId="77777777" w:rsidR="00D92822" w:rsidRDefault="00D92822">
      <w:pPr>
        <w:rPr>
          <w:rFonts w:ascii="宋体" w:eastAsia="宋体" w:hAnsi="宋体" w:cs="宋体"/>
          <w:sz w:val="24"/>
          <w:szCs w:val="24"/>
        </w:rPr>
      </w:pPr>
    </w:p>
    <w:p w14:paraId="1294273F" w14:textId="77777777" w:rsidR="00D92822" w:rsidRDefault="00000000">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14:anchorId="71776F1E" wp14:editId="0DEEB841">
            <wp:extent cx="4105275" cy="8184515"/>
            <wp:effectExtent l="0" t="0" r="9525" b="14605"/>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21"/>
                    <a:srcRect t="9316" r="-66"/>
                    <a:stretch>
                      <a:fillRect/>
                    </a:stretch>
                  </pic:blipFill>
                  <pic:spPr>
                    <a:xfrm>
                      <a:off x="0" y="0"/>
                      <a:ext cx="4105275" cy="8184515"/>
                    </a:xfrm>
                    <a:prstGeom prst="rect">
                      <a:avLst/>
                    </a:prstGeom>
                    <a:noFill/>
                    <a:ln w="9525">
                      <a:noFill/>
                    </a:ln>
                  </pic:spPr>
                </pic:pic>
              </a:graphicData>
            </a:graphic>
          </wp:inline>
        </w:drawing>
      </w:r>
    </w:p>
    <w:p w14:paraId="58B26A1C" w14:textId="77777777" w:rsidR="00D92822" w:rsidRDefault="00D92822">
      <w:pPr>
        <w:snapToGrid w:val="0"/>
        <w:jc w:val="left"/>
        <w:rPr>
          <w:rFonts w:ascii="微软雅黑" w:eastAsia="微软雅黑" w:hAnsi="微软雅黑"/>
          <w:color w:val="000000"/>
          <w:szCs w:val="21"/>
        </w:rPr>
      </w:pPr>
    </w:p>
    <w:p w14:paraId="4F9DA649" w14:textId="77777777" w:rsidR="00D92822" w:rsidRDefault="00D92822">
      <w:pPr>
        <w:snapToGrid w:val="0"/>
        <w:jc w:val="left"/>
        <w:rPr>
          <w:rFonts w:ascii="微软雅黑" w:eastAsia="微软雅黑" w:hAnsi="微软雅黑"/>
          <w:color w:val="000000"/>
          <w:szCs w:val="21"/>
        </w:rPr>
      </w:pPr>
    </w:p>
    <w:p w14:paraId="6E0130DC" w14:textId="77777777" w:rsidR="00D92822" w:rsidRDefault="00D92822">
      <w:pPr>
        <w:snapToGrid w:val="0"/>
        <w:jc w:val="left"/>
        <w:rPr>
          <w:rFonts w:ascii="微软雅黑" w:eastAsia="微软雅黑" w:hAnsi="微软雅黑"/>
          <w:color w:val="000000"/>
          <w:szCs w:val="21"/>
        </w:rPr>
      </w:pPr>
    </w:p>
    <w:p w14:paraId="3EBC48CE" w14:textId="77777777" w:rsidR="00D92822" w:rsidRDefault="00D92822">
      <w:pPr>
        <w:snapToGrid w:val="0"/>
        <w:jc w:val="left"/>
        <w:rPr>
          <w:rFonts w:ascii="微软雅黑" w:eastAsia="微软雅黑" w:hAnsi="微软雅黑"/>
          <w:color w:val="000000"/>
          <w:szCs w:val="21"/>
        </w:rPr>
      </w:pPr>
    </w:p>
    <w:p w14:paraId="5841DB6E" w14:textId="77777777" w:rsidR="00D92822" w:rsidRDefault="00D92822">
      <w:pPr>
        <w:snapToGrid w:val="0"/>
        <w:ind w:left="454" w:hanging="454"/>
        <w:jc w:val="left"/>
        <w:rPr>
          <w:rFonts w:ascii="宋体" w:eastAsia="宋体" w:hAnsi="宋体"/>
          <w:color w:val="000000"/>
          <w:sz w:val="32"/>
          <w:szCs w:val="32"/>
        </w:rPr>
      </w:pPr>
    </w:p>
    <w:p w14:paraId="718BE792" w14:textId="31076E3C" w:rsidR="00D92822" w:rsidRDefault="00000000">
      <w:pPr>
        <w:pStyle w:val="1"/>
        <w:numPr>
          <w:ilvl w:val="0"/>
          <w:numId w:val="1"/>
        </w:numPr>
        <w:snapToGrid w:val="0"/>
        <w:spacing w:before="340" w:after="330" w:line="578" w:lineRule="auto"/>
        <w:ind w:left="454" w:hanging="454"/>
        <w:jc w:val="both"/>
        <w:rPr>
          <w:rFonts w:ascii="宋体" w:eastAsia="宋体" w:hAnsi="宋体"/>
        </w:rPr>
      </w:pPr>
      <w:r>
        <w:rPr>
          <w:rFonts w:ascii="宋体" w:eastAsia="宋体" w:hAnsi="宋体"/>
        </w:rPr>
        <w:t>接口要求</w:t>
      </w:r>
    </w:p>
    <w:p w14:paraId="48F09086"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title: stuManageSystem v1.0.0</w:t>
      </w:r>
    </w:p>
    <w:p w14:paraId="4FE550BA"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language_tabs:</w:t>
      </w:r>
    </w:p>
    <w:p w14:paraId="2B56C690"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 xml:space="preserve">  - shell: Shell</w:t>
      </w:r>
    </w:p>
    <w:p w14:paraId="3B0C57BB"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 xml:space="preserve">  - http: HTTP</w:t>
      </w:r>
    </w:p>
    <w:p w14:paraId="638E7D78"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 xml:space="preserve">  - javascript: JavaScript</w:t>
      </w:r>
    </w:p>
    <w:p w14:paraId="6C704AF2"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 xml:space="preserve">  - ruby: Ruby</w:t>
      </w:r>
    </w:p>
    <w:p w14:paraId="2AF80466"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 xml:space="preserve">  - python: Python</w:t>
      </w:r>
    </w:p>
    <w:p w14:paraId="07CD98D8"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 xml:space="preserve">  - php: PHP</w:t>
      </w:r>
    </w:p>
    <w:p w14:paraId="756D5D7F"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 xml:space="preserve">  - java: Java</w:t>
      </w:r>
    </w:p>
    <w:p w14:paraId="7FA8D8D4"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 xml:space="preserve">  - go: Go</w:t>
      </w:r>
    </w:p>
    <w:p w14:paraId="0B933B6C"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toc_footers: []</w:t>
      </w:r>
    </w:p>
    <w:p w14:paraId="2A5B6232"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includes: []</w:t>
      </w:r>
    </w:p>
    <w:p w14:paraId="0ED2E857"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search: true</w:t>
      </w:r>
    </w:p>
    <w:p w14:paraId="4C2812B8"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code_clipboard: true</w:t>
      </w:r>
    </w:p>
    <w:p w14:paraId="3862F0C4"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highlight_theme: darkula</w:t>
      </w:r>
    </w:p>
    <w:p w14:paraId="46BB5376"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headingLevel: 2</w:t>
      </w:r>
    </w:p>
    <w:p w14:paraId="1B7DC1EB" w14:textId="77777777" w:rsidR="001835D9" w:rsidRDefault="001835D9" w:rsidP="001835D9">
      <w:pPr>
        <w:pStyle w:val="HTML"/>
        <w:numPr>
          <w:ilvl w:val="0"/>
          <w:numId w:val="1"/>
        </w:numPr>
        <w:shd w:val="clear" w:color="auto" w:fill="F7F7F7"/>
        <w:rPr>
          <w:rFonts w:ascii="var(--monospace)" w:hAnsi="var(--monospace)"/>
          <w:color w:val="777777"/>
          <w:sz w:val="20"/>
          <w:szCs w:val="20"/>
        </w:rPr>
      </w:pPr>
      <w:r>
        <w:rPr>
          <w:rFonts w:ascii="var(--monospace)" w:hAnsi="var(--monospace)"/>
          <w:color w:val="777777"/>
          <w:sz w:val="20"/>
          <w:szCs w:val="20"/>
        </w:rPr>
        <w:t>generator: "@tarslib/widdershins v4.0.15"</w:t>
      </w:r>
    </w:p>
    <w:p w14:paraId="42850500" w14:textId="77777777" w:rsidR="001835D9" w:rsidRDefault="001835D9" w:rsidP="001835D9">
      <w:pPr>
        <w:pStyle w:val="HTML"/>
        <w:numPr>
          <w:ilvl w:val="0"/>
          <w:numId w:val="1"/>
        </w:numPr>
        <w:shd w:val="clear" w:color="auto" w:fill="F7F7F7"/>
        <w:rPr>
          <w:rFonts w:ascii="var(--monospace)" w:hAnsi="var(--monospace)"/>
          <w:color w:val="777777"/>
          <w:sz w:val="20"/>
          <w:szCs w:val="20"/>
        </w:rPr>
      </w:pPr>
    </w:p>
    <w:p w14:paraId="041DA66C" w14:textId="77777777" w:rsidR="001835D9" w:rsidRDefault="001835D9" w:rsidP="001835D9">
      <w:pPr>
        <w:pStyle w:val="1"/>
        <w:numPr>
          <w:ilvl w:val="0"/>
          <w:numId w:val="1"/>
        </w:numPr>
        <w:pBdr>
          <w:bottom w:val="single" w:sz="6" w:space="4" w:color="EEEEEE"/>
        </w:pBdr>
        <w:rPr>
          <w:rFonts w:ascii="Open Sans" w:eastAsia="宋体" w:hAnsi="Open Sans" w:cs="Open Sans"/>
          <w:color w:val="333333"/>
          <w:kern w:val="36"/>
          <w:sz w:val="54"/>
          <w:szCs w:val="54"/>
        </w:rPr>
      </w:pPr>
      <w:r>
        <w:rPr>
          <w:rStyle w:val="md-plain"/>
          <w:rFonts w:ascii="Open Sans" w:hAnsi="Open Sans" w:cs="Open Sans"/>
          <w:color w:val="333333"/>
          <w:sz w:val="54"/>
          <w:szCs w:val="54"/>
        </w:rPr>
        <w:t>stuManageSystem</w:t>
      </w:r>
    </w:p>
    <w:p w14:paraId="00863369"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v1.0.0</w:t>
      </w:r>
    </w:p>
    <w:p w14:paraId="376F0322" w14:textId="77777777" w:rsidR="001835D9" w:rsidRDefault="001835D9" w:rsidP="001835D9">
      <w:pPr>
        <w:pStyle w:val="1"/>
        <w:numPr>
          <w:ilvl w:val="0"/>
          <w:numId w:val="1"/>
        </w:numPr>
        <w:pBdr>
          <w:bottom w:val="single" w:sz="6" w:space="4" w:color="EEEEEE"/>
        </w:pBdr>
        <w:rPr>
          <w:rFonts w:ascii="Open Sans" w:hAnsi="Open Sans" w:cs="Open Sans"/>
          <w:color w:val="333333"/>
          <w:sz w:val="54"/>
          <w:szCs w:val="54"/>
        </w:rPr>
      </w:pPr>
      <w:r>
        <w:rPr>
          <w:rStyle w:val="md-plain"/>
          <w:rFonts w:ascii="Open Sans" w:hAnsi="Open Sans" w:cs="Open Sans"/>
          <w:color w:val="333333"/>
          <w:sz w:val="54"/>
          <w:szCs w:val="54"/>
        </w:rPr>
        <w:t>用户</w:t>
      </w:r>
    </w:p>
    <w:p w14:paraId="38D80DD7"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POST </w:t>
      </w:r>
      <w:r>
        <w:rPr>
          <w:rStyle w:val="md-plain"/>
          <w:rFonts w:ascii="Open Sans" w:hAnsi="Open Sans" w:cs="Open Sans"/>
          <w:color w:val="333333"/>
          <w:sz w:val="42"/>
          <w:szCs w:val="42"/>
        </w:rPr>
        <w:t>搜索服务</w:t>
      </w:r>
    </w:p>
    <w:p w14:paraId="5397B1EB"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POST /searchService</w:t>
      </w:r>
    </w:p>
    <w:p w14:paraId="7D9162C7"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lastRenderedPageBreak/>
        <w:t xml:space="preserve">Body </w:t>
      </w:r>
      <w:r>
        <w:rPr>
          <w:rStyle w:val="md-plain"/>
          <w:rFonts w:ascii="Open Sans" w:hAnsi="Open Sans" w:cs="Open Sans"/>
          <w:color w:val="777777"/>
        </w:rPr>
        <w:t>请求参数</w:t>
      </w:r>
    </w:p>
    <w:p w14:paraId="4D876766"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"searchContent"</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w:t>
      </w:r>
    </w:p>
    <w:p w14:paraId="5E969EAD"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请求参数</w:t>
      </w:r>
    </w:p>
    <w:tbl>
      <w:tblPr>
        <w:tblW w:w="7896" w:type="dxa"/>
        <w:tblCellMar>
          <w:left w:w="0" w:type="dxa"/>
          <w:right w:w="0" w:type="dxa"/>
        </w:tblCellMar>
        <w:tblLook w:val="04A0" w:firstRow="1" w:lastRow="0" w:firstColumn="1" w:lastColumn="0" w:noHBand="0" w:noVBand="1"/>
      </w:tblPr>
      <w:tblGrid>
        <w:gridCol w:w="1951"/>
        <w:gridCol w:w="894"/>
        <w:gridCol w:w="1012"/>
        <w:gridCol w:w="888"/>
        <w:gridCol w:w="1346"/>
        <w:gridCol w:w="1805"/>
      </w:tblGrid>
      <w:tr w:rsidR="001835D9" w14:paraId="5F4ACB0A"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3523EE5" w14:textId="77777777" w:rsidR="001835D9" w:rsidRDefault="001835D9">
            <w:pPr>
              <w:jc w:val="center"/>
              <w:rPr>
                <w:rFonts w:ascii="宋体" w:hAnsi="宋体" w:cs="宋体"/>
                <w:b/>
                <w:bCs/>
                <w:sz w:val="24"/>
                <w:szCs w:val="24"/>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543AE30" w14:textId="77777777" w:rsidR="001835D9" w:rsidRDefault="001835D9">
            <w:pPr>
              <w:jc w:val="center"/>
              <w:rPr>
                <w:b/>
                <w:bCs/>
              </w:rPr>
            </w:pPr>
            <w:r>
              <w:rPr>
                <w:rStyle w:val="md-plain"/>
                <w:b/>
                <w:bCs/>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07E167E"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031BC4F"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F12090C"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1F21636" w14:textId="77777777" w:rsidR="001835D9" w:rsidRDefault="001835D9">
            <w:pPr>
              <w:jc w:val="center"/>
              <w:rPr>
                <w:b/>
                <w:bCs/>
              </w:rPr>
            </w:pPr>
            <w:r>
              <w:rPr>
                <w:rStyle w:val="md-plain"/>
                <w:b/>
                <w:bCs/>
              </w:rPr>
              <w:t>说明</w:t>
            </w:r>
          </w:p>
        </w:tc>
      </w:tr>
      <w:tr w:rsidR="001835D9" w14:paraId="42B8A460"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5C2C07" w14:textId="77777777" w:rsidR="001835D9" w:rsidRDefault="001835D9">
            <w:pPr>
              <w:jc w:val="left"/>
            </w:pPr>
            <w:r>
              <w:rPr>
                <w:rStyle w:val="md-plain"/>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11E9E1" w14:textId="77777777" w:rsidR="001835D9" w:rsidRDefault="001835D9">
            <w:r>
              <w:rPr>
                <w:rStyle w:val="md-plain"/>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460E57"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A102E3"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F88BCB"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17AF9B" w14:textId="77777777" w:rsidR="001835D9" w:rsidRDefault="001835D9">
            <w:pPr>
              <w:rPr>
                <w:rFonts w:ascii="宋体" w:eastAsia="宋体" w:hAnsi="宋体" w:cs="宋体"/>
                <w:sz w:val="24"/>
                <w:szCs w:val="24"/>
              </w:rPr>
            </w:pPr>
            <w:r>
              <w:rPr>
                <w:rStyle w:val="md-plain"/>
              </w:rPr>
              <w:t>none</w:t>
            </w:r>
          </w:p>
        </w:tc>
      </w:tr>
      <w:tr w:rsidR="001835D9" w14:paraId="7AF65304"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86D343" w14:textId="77777777" w:rsidR="001835D9" w:rsidRDefault="001835D9">
            <w:r>
              <w:rPr>
                <w:rStyle w:val="md-plain"/>
              </w:rPr>
              <w:t>» searchContent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6389C2" w14:textId="77777777" w:rsidR="001835D9" w:rsidRDefault="001835D9">
            <w:r>
              <w:rPr>
                <w:rStyle w:val="md-plain"/>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8A897D6"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D5EE11"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81AEFCD" w14:textId="77777777" w:rsidR="001835D9" w:rsidRDefault="001835D9">
            <w:r>
              <w:rPr>
                <w:rStyle w:val="md-plain"/>
              </w:rPr>
              <w:t>搜索内容</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6E3510" w14:textId="77777777" w:rsidR="001835D9" w:rsidRDefault="001835D9">
            <w:r>
              <w:rPr>
                <w:rStyle w:val="md-plain"/>
              </w:rPr>
              <w:t>内容兴趣爱好</w:t>
            </w:r>
          </w:p>
        </w:tc>
      </w:tr>
    </w:tbl>
    <w:p w14:paraId="56DBC719"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4871F3A8"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成功</w:t>
      </w:r>
    </w:p>
    <w:p w14:paraId="569D4B3F"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"code"</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"msg"</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前保自造族党求养严度育如。</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"title"</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相历志组根支今</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"desc"</w:t>
      </w:r>
      <w:r>
        <w:rPr>
          <w:rFonts w:ascii="var(--monospace)" w:hAnsi="var(--monospace)"/>
          <w:color w:val="333333"/>
          <w:sz w:val="22"/>
          <w:szCs w:val="22"/>
        </w:rPr>
        <w:t xml:space="preserve">: </w:t>
      </w:r>
      <w:r>
        <w:rPr>
          <w:rStyle w:val="cm-string"/>
          <w:rFonts w:ascii="var(--monospace)" w:hAnsi="var(--monospace)"/>
          <w:color w:val="AA1111"/>
          <w:sz w:val="22"/>
          <w:szCs w:val="22"/>
        </w:rPr>
        <w:t>"sed eiusmod do ut"</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6B5C9A35"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4C122E06"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A94D9CA"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B740203"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C7DE895"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5507E83" w14:textId="77777777" w:rsidR="001835D9" w:rsidRDefault="001835D9">
            <w:pPr>
              <w:jc w:val="center"/>
              <w:rPr>
                <w:b/>
                <w:bCs/>
              </w:rPr>
            </w:pPr>
            <w:r>
              <w:rPr>
                <w:rStyle w:val="md-plain"/>
                <w:b/>
                <w:bCs/>
              </w:rPr>
              <w:t>数据模型</w:t>
            </w:r>
          </w:p>
        </w:tc>
      </w:tr>
      <w:tr w:rsidR="001835D9" w14:paraId="362D52BA"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7C6C20"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4D008F" w14:textId="77777777" w:rsidR="001835D9" w:rsidRDefault="001835D9">
            <w:hyperlink r:id="rId22"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1B4E62"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9AD6C0" w14:textId="77777777" w:rsidR="001835D9" w:rsidRDefault="001835D9">
            <w:r>
              <w:rPr>
                <w:rStyle w:val="md-plain"/>
              </w:rPr>
              <w:t>Inline</w:t>
            </w:r>
          </w:p>
        </w:tc>
      </w:tr>
    </w:tbl>
    <w:p w14:paraId="03CB6E49"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2E52894A"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257"/>
        <w:gridCol w:w="1291"/>
        <w:gridCol w:w="983"/>
        <w:gridCol w:w="1000"/>
        <w:gridCol w:w="1238"/>
        <w:gridCol w:w="2127"/>
      </w:tblGrid>
      <w:tr w:rsidR="001835D9" w14:paraId="002A27BF"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F699A26"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14B7B7A"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7CC985D"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FE059A"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2298D68"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F22ABEB" w14:textId="77777777" w:rsidR="001835D9" w:rsidRDefault="001835D9">
            <w:pPr>
              <w:jc w:val="center"/>
              <w:rPr>
                <w:b/>
                <w:bCs/>
              </w:rPr>
            </w:pPr>
            <w:r>
              <w:rPr>
                <w:rStyle w:val="md-plain"/>
                <w:b/>
                <w:bCs/>
              </w:rPr>
              <w:t>说明</w:t>
            </w:r>
          </w:p>
        </w:tc>
      </w:tr>
      <w:tr w:rsidR="001835D9" w14:paraId="7D496593"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4387E7" w14:textId="77777777" w:rsidR="001835D9" w:rsidRDefault="001835D9">
            <w:pPr>
              <w:jc w:val="left"/>
            </w:pPr>
            <w:r>
              <w:rPr>
                <w:rStyle w:val="md-plain"/>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C187A0"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7D0422"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143B56"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350173" w14:textId="77777777" w:rsidR="001835D9" w:rsidRDefault="001835D9">
            <w:r>
              <w:rPr>
                <w:rStyle w:val="md-plain"/>
              </w:rPr>
              <w:t>状态码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855CE4" w14:textId="77777777" w:rsidR="001835D9" w:rsidRDefault="001835D9">
            <w:r>
              <w:rPr>
                <w:rStyle w:val="md-plain"/>
              </w:rPr>
              <w:t>1</w:t>
            </w:r>
            <w:r>
              <w:rPr>
                <w:rStyle w:val="md-plain"/>
              </w:rPr>
              <w:t>成功，</w:t>
            </w:r>
            <w:r>
              <w:rPr>
                <w:rStyle w:val="md-plain"/>
              </w:rPr>
              <w:t>0</w:t>
            </w:r>
            <w:r>
              <w:rPr>
                <w:rStyle w:val="md-plain"/>
              </w:rPr>
              <w:t>失败</w:t>
            </w:r>
          </w:p>
        </w:tc>
      </w:tr>
      <w:tr w:rsidR="001835D9" w14:paraId="2EF7BDB4"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CAB4F0" w14:textId="77777777" w:rsidR="001835D9" w:rsidRDefault="001835D9">
            <w:r>
              <w:rPr>
                <w:rStyle w:val="md-plain"/>
              </w:rPr>
              <w:lastRenderedPageBreak/>
              <w:t>» 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8C0A78"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7A68AD"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0E6878"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CAC990" w14:textId="77777777" w:rsidR="001835D9" w:rsidRDefault="001835D9">
            <w:r>
              <w:rPr>
                <w:rStyle w:val="md-plain"/>
              </w:rPr>
              <w:t>信息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A390D3" w14:textId="77777777" w:rsidR="001835D9" w:rsidRDefault="001835D9">
            <w:r>
              <w:rPr>
                <w:rStyle w:val="md-plain"/>
              </w:rPr>
              <w:t>none</w:t>
            </w:r>
          </w:p>
        </w:tc>
      </w:tr>
      <w:tr w:rsidR="001835D9" w14:paraId="65F2142F"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356E11" w14:textId="77777777" w:rsidR="001835D9" w:rsidRDefault="001835D9">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CC6D8D"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9378F1"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936A4E"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61E104"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023682" w14:textId="77777777" w:rsidR="001835D9" w:rsidRDefault="001835D9">
            <w:pPr>
              <w:rPr>
                <w:rFonts w:ascii="宋体" w:eastAsia="宋体" w:hAnsi="宋体" w:cs="宋体"/>
                <w:sz w:val="24"/>
                <w:szCs w:val="24"/>
              </w:rPr>
            </w:pPr>
            <w:r>
              <w:rPr>
                <w:rStyle w:val="md-plain"/>
              </w:rPr>
              <w:t>none</w:t>
            </w:r>
          </w:p>
        </w:tc>
      </w:tr>
      <w:tr w:rsidR="001835D9" w14:paraId="3670ACF8"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FD2BC3" w14:textId="77777777" w:rsidR="001835D9" w:rsidRDefault="001835D9">
            <w:r>
              <w:rPr>
                <w:rStyle w:val="md-plain"/>
              </w:rPr>
              <w:t>»» title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84A5C5"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D82673"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47BFE1"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98D3C1"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009C15" w14:textId="77777777" w:rsidR="001835D9" w:rsidRDefault="001835D9">
            <w:pPr>
              <w:rPr>
                <w:rFonts w:ascii="宋体" w:eastAsia="宋体" w:hAnsi="宋体" w:cs="宋体"/>
                <w:sz w:val="24"/>
                <w:szCs w:val="24"/>
              </w:rPr>
            </w:pPr>
            <w:r>
              <w:rPr>
                <w:rStyle w:val="md-plain"/>
              </w:rPr>
              <w:t>none</w:t>
            </w:r>
          </w:p>
        </w:tc>
      </w:tr>
      <w:tr w:rsidR="001835D9" w14:paraId="6751C8B6"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A869AE" w14:textId="77777777" w:rsidR="001835D9" w:rsidRDefault="001835D9">
            <w:r>
              <w:rPr>
                <w:rStyle w:val="md-plain"/>
              </w:rPr>
              <w:t>»» desc</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EB0BE8"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349900"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DE670C"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240D3B"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1C4A0D" w14:textId="77777777" w:rsidR="001835D9" w:rsidRDefault="001835D9">
            <w:pPr>
              <w:rPr>
                <w:rFonts w:ascii="宋体" w:eastAsia="宋体" w:hAnsi="宋体" w:cs="宋体"/>
                <w:sz w:val="24"/>
                <w:szCs w:val="24"/>
              </w:rPr>
            </w:pPr>
            <w:r>
              <w:rPr>
                <w:rStyle w:val="md-plain"/>
              </w:rPr>
              <w:t>none</w:t>
            </w:r>
          </w:p>
        </w:tc>
      </w:tr>
    </w:tbl>
    <w:p w14:paraId="478DCED9" w14:textId="77777777" w:rsidR="001835D9" w:rsidRDefault="001835D9" w:rsidP="001835D9">
      <w:pPr>
        <w:pStyle w:val="1"/>
        <w:numPr>
          <w:ilvl w:val="0"/>
          <w:numId w:val="1"/>
        </w:numPr>
        <w:pBdr>
          <w:bottom w:val="single" w:sz="6" w:space="4" w:color="EEEEEE"/>
        </w:pBdr>
        <w:rPr>
          <w:rFonts w:ascii="Open Sans" w:hAnsi="Open Sans" w:cs="Open Sans"/>
          <w:color w:val="333333"/>
          <w:sz w:val="54"/>
          <w:szCs w:val="54"/>
        </w:rPr>
      </w:pPr>
      <w:r>
        <w:rPr>
          <w:rStyle w:val="md-plain"/>
          <w:rFonts w:ascii="Open Sans" w:hAnsi="Open Sans" w:cs="Open Sans"/>
          <w:color w:val="333333"/>
          <w:sz w:val="54"/>
          <w:szCs w:val="54"/>
        </w:rPr>
        <w:t>管理者</w:t>
      </w:r>
    </w:p>
    <w:p w14:paraId="264547C8"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管理者登录</w:t>
      </w:r>
    </w:p>
    <w:p w14:paraId="4ADF7B2E"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/loginService</w:t>
      </w:r>
    </w:p>
    <w:p w14:paraId="7A855E09"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请求参数</w:t>
      </w:r>
    </w:p>
    <w:tbl>
      <w:tblPr>
        <w:tblW w:w="7896" w:type="dxa"/>
        <w:tblCellMar>
          <w:left w:w="0" w:type="dxa"/>
          <w:right w:w="0" w:type="dxa"/>
        </w:tblCellMar>
        <w:tblLook w:val="04A0" w:firstRow="1" w:lastRow="0" w:firstColumn="1" w:lastColumn="0" w:noHBand="0" w:noVBand="1"/>
      </w:tblPr>
      <w:tblGrid>
        <w:gridCol w:w="1410"/>
        <w:gridCol w:w="1304"/>
        <w:gridCol w:w="1283"/>
        <w:gridCol w:w="1196"/>
        <w:gridCol w:w="1507"/>
        <w:gridCol w:w="1196"/>
      </w:tblGrid>
      <w:tr w:rsidR="001835D9" w14:paraId="05EA1CCD"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97586AA" w14:textId="77777777" w:rsidR="001835D9" w:rsidRDefault="001835D9">
            <w:pPr>
              <w:jc w:val="center"/>
              <w:rPr>
                <w:rFonts w:ascii="宋体" w:hAnsi="宋体" w:cs="宋体"/>
                <w:b/>
                <w:bCs/>
                <w:sz w:val="24"/>
                <w:szCs w:val="24"/>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CBC0A49" w14:textId="77777777" w:rsidR="001835D9" w:rsidRDefault="001835D9">
            <w:pPr>
              <w:jc w:val="center"/>
              <w:rPr>
                <w:b/>
                <w:bCs/>
              </w:rPr>
            </w:pPr>
            <w:r>
              <w:rPr>
                <w:rStyle w:val="md-plain"/>
                <w:b/>
                <w:bCs/>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4E38D41"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8AEBE53"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2C8231D"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2F7C269" w14:textId="77777777" w:rsidR="001835D9" w:rsidRDefault="001835D9">
            <w:pPr>
              <w:jc w:val="center"/>
              <w:rPr>
                <w:b/>
                <w:bCs/>
              </w:rPr>
            </w:pPr>
            <w:r>
              <w:rPr>
                <w:rStyle w:val="md-plain"/>
                <w:b/>
                <w:bCs/>
              </w:rPr>
              <w:t>说明</w:t>
            </w:r>
          </w:p>
        </w:tc>
      </w:tr>
      <w:tr w:rsidR="001835D9" w14:paraId="2109215F"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5FA91C" w14:textId="77777777" w:rsidR="001835D9" w:rsidRDefault="001835D9">
            <w:pPr>
              <w:jc w:val="left"/>
            </w:pPr>
            <w:r>
              <w:rPr>
                <w:rStyle w:val="md-plain"/>
              </w:rPr>
              <w:t>mgAcc</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E75955"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F5AFAA1"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4DD53F"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FA94CC"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C2B37D0" w14:textId="77777777" w:rsidR="001835D9" w:rsidRDefault="001835D9">
            <w:pPr>
              <w:rPr>
                <w:rFonts w:ascii="宋体" w:eastAsia="宋体" w:hAnsi="宋体" w:cs="宋体"/>
                <w:sz w:val="24"/>
                <w:szCs w:val="24"/>
              </w:rPr>
            </w:pPr>
            <w:r>
              <w:rPr>
                <w:rStyle w:val="md-plain"/>
              </w:rPr>
              <w:t>账号</w:t>
            </w:r>
          </w:p>
        </w:tc>
      </w:tr>
      <w:tr w:rsidR="001835D9" w14:paraId="1494A3EA"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520842" w14:textId="77777777" w:rsidR="001835D9" w:rsidRDefault="001835D9">
            <w:r>
              <w:rPr>
                <w:rStyle w:val="md-plain"/>
              </w:rPr>
              <w:t>psw</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13C882"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FFF8DF"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FB4E18"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EFA258"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33E993" w14:textId="77777777" w:rsidR="001835D9" w:rsidRDefault="001835D9">
            <w:pPr>
              <w:rPr>
                <w:rFonts w:ascii="宋体" w:eastAsia="宋体" w:hAnsi="宋体" w:cs="宋体"/>
                <w:sz w:val="24"/>
                <w:szCs w:val="24"/>
              </w:rPr>
            </w:pPr>
            <w:r>
              <w:rPr>
                <w:rStyle w:val="md-plain"/>
              </w:rPr>
              <w:t>密码</w:t>
            </w:r>
          </w:p>
        </w:tc>
      </w:tr>
    </w:tbl>
    <w:p w14:paraId="256116FC"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18BB8642"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成功</w:t>
      </w:r>
    </w:p>
    <w:p w14:paraId="6D1A5B1B"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"code"</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"msg"</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得通志认次所意众或发期京受圆经南步。</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Style w:val="cm-string"/>
          <w:rFonts w:ascii="var(--monospace)" w:hAnsi="var(--monospace)"/>
          <w:sz w:val="22"/>
          <w:szCs w:val="22"/>
        </w:rPr>
        <w:t>"name"</w:t>
      </w:r>
      <w:r>
        <w:rPr>
          <w:rFonts w:ascii="var(--monospace)" w:hAnsi="var(--monospace)"/>
          <w:color w:val="333333"/>
          <w:sz w:val="22"/>
          <w:szCs w:val="22"/>
        </w:rPr>
        <w:t xml:space="preserve">: </w:t>
      </w:r>
      <w:r>
        <w:rPr>
          <w:rStyle w:val="cm-string"/>
          <w:rFonts w:ascii="var(--monospace)" w:hAnsi="var(--monospace)"/>
          <w:color w:val="AA1111"/>
          <w:sz w:val="22"/>
          <w:szCs w:val="22"/>
        </w:rPr>
        <w:t>"Frank Hall"</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"avtar"</w:t>
      </w:r>
      <w:r>
        <w:rPr>
          <w:rFonts w:ascii="var(--monospace)" w:hAnsi="var(--monospace)"/>
          <w:color w:val="333333"/>
          <w:sz w:val="22"/>
          <w:szCs w:val="22"/>
        </w:rPr>
        <w:t xml:space="preserve">: </w:t>
      </w:r>
      <w:r>
        <w:rPr>
          <w:rStyle w:val="cm-string"/>
          <w:rFonts w:ascii="var(--monospace)" w:hAnsi="var(--monospace)"/>
          <w:color w:val="AA1111"/>
          <w:sz w:val="22"/>
          <w:szCs w:val="22"/>
        </w:rPr>
        <w:t>"http://bnjr.cu/fgtwwbphs"</w:t>
      </w:r>
      <w:r>
        <w:rPr>
          <w:rFonts w:ascii="var(--monospace)" w:hAnsi="var(--monospace)"/>
          <w:color w:val="333333"/>
          <w:sz w:val="22"/>
          <w:szCs w:val="22"/>
        </w:rPr>
        <w:br/>
        <w:t>}</w:t>
      </w:r>
      <w:r>
        <w:rPr>
          <w:rFonts w:ascii="var(--monospace)" w:hAnsi="var(--monospace)"/>
          <w:color w:val="333333"/>
          <w:sz w:val="22"/>
          <w:szCs w:val="22"/>
        </w:rPr>
        <w:br/>
        <w:t>}</w:t>
      </w:r>
    </w:p>
    <w:p w14:paraId="2725FF70"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06B0A884"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7C5436D"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5B8A155"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7123A14"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14B094E" w14:textId="77777777" w:rsidR="001835D9" w:rsidRDefault="001835D9">
            <w:pPr>
              <w:jc w:val="center"/>
              <w:rPr>
                <w:b/>
                <w:bCs/>
              </w:rPr>
            </w:pPr>
            <w:r>
              <w:rPr>
                <w:rStyle w:val="md-plain"/>
                <w:b/>
                <w:bCs/>
              </w:rPr>
              <w:t>数据模型</w:t>
            </w:r>
          </w:p>
        </w:tc>
      </w:tr>
      <w:tr w:rsidR="001835D9" w14:paraId="36A7F1F1"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3D85C0"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4100A0" w14:textId="77777777" w:rsidR="001835D9" w:rsidRDefault="001835D9">
            <w:hyperlink r:id="rId23"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1C1C6DA"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F6730A" w14:textId="77777777" w:rsidR="001835D9" w:rsidRDefault="001835D9">
            <w:r>
              <w:rPr>
                <w:rStyle w:val="md-plain"/>
              </w:rPr>
              <w:t>Inline</w:t>
            </w:r>
          </w:p>
        </w:tc>
      </w:tr>
    </w:tbl>
    <w:p w14:paraId="63F983F0"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返回数据结构</w:t>
      </w:r>
    </w:p>
    <w:p w14:paraId="764782C6"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170"/>
        <w:gridCol w:w="1099"/>
        <w:gridCol w:w="836"/>
        <w:gridCol w:w="850"/>
        <w:gridCol w:w="1266"/>
        <w:gridCol w:w="2675"/>
      </w:tblGrid>
      <w:tr w:rsidR="001835D9" w14:paraId="3540E7D7"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070D80C"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41D1069"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A0B73FF"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46DCE2F"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38BC507"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4128338" w14:textId="77777777" w:rsidR="001835D9" w:rsidRDefault="001835D9">
            <w:pPr>
              <w:jc w:val="center"/>
              <w:rPr>
                <w:b/>
                <w:bCs/>
              </w:rPr>
            </w:pPr>
            <w:r>
              <w:rPr>
                <w:rStyle w:val="md-plain"/>
                <w:b/>
                <w:bCs/>
              </w:rPr>
              <w:t>说明</w:t>
            </w:r>
          </w:p>
        </w:tc>
      </w:tr>
      <w:tr w:rsidR="001835D9" w14:paraId="5ACA5D1D"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0AFD8C" w14:textId="77777777" w:rsidR="001835D9" w:rsidRDefault="001835D9">
            <w:pPr>
              <w:jc w:val="left"/>
            </w:pPr>
            <w:r>
              <w:rPr>
                <w:rStyle w:val="md-plain"/>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ADA08D"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F52002"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D9BDF3"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58E939" w14:textId="77777777" w:rsidR="001835D9" w:rsidRDefault="001835D9">
            <w:r>
              <w:rPr>
                <w:rStyle w:val="md-plain"/>
              </w:rPr>
              <w:t>状态代码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F7F04B" w14:textId="77777777" w:rsidR="001835D9" w:rsidRDefault="001835D9">
            <w:r>
              <w:rPr>
                <w:rStyle w:val="md-plain"/>
              </w:rPr>
              <w:t>1</w:t>
            </w:r>
            <w:r>
              <w:rPr>
                <w:rStyle w:val="md-plain"/>
              </w:rPr>
              <w:t>表示成功，</w:t>
            </w:r>
            <w:r>
              <w:rPr>
                <w:rStyle w:val="md-plain"/>
              </w:rPr>
              <w:t>0</w:t>
            </w:r>
            <w:r>
              <w:rPr>
                <w:rStyle w:val="md-plain"/>
              </w:rPr>
              <w:t>表示失败</w:t>
            </w:r>
          </w:p>
        </w:tc>
      </w:tr>
      <w:tr w:rsidR="001835D9" w14:paraId="5519F78A"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6302B8" w14:textId="77777777" w:rsidR="001835D9" w:rsidRDefault="001835D9">
            <w:r>
              <w:rPr>
                <w:rStyle w:val="md-plain"/>
              </w:rPr>
              <w:t>» 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6C16E0"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B65488"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D5D859"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D99A63" w14:textId="77777777" w:rsidR="001835D9" w:rsidRDefault="001835D9">
            <w:r>
              <w:rPr>
                <w:rStyle w:val="md-plain"/>
              </w:rPr>
              <w:t>信息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048973" w14:textId="77777777" w:rsidR="001835D9" w:rsidRDefault="001835D9">
            <w:r>
              <w:rPr>
                <w:rStyle w:val="md-plain"/>
              </w:rPr>
              <w:t>none</w:t>
            </w:r>
          </w:p>
        </w:tc>
      </w:tr>
      <w:tr w:rsidR="001835D9" w14:paraId="15403AB6"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3A3F39" w14:textId="77777777" w:rsidR="001835D9" w:rsidRDefault="001835D9">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986299"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0B48D9"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F66852"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0D1A89"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BFC047" w14:textId="77777777" w:rsidR="001835D9" w:rsidRDefault="001835D9">
            <w:pPr>
              <w:rPr>
                <w:rFonts w:ascii="宋体" w:eastAsia="宋体" w:hAnsi="宋体" w:cs="宋体"/>
                <w:sz w:val="24"/>
                <w:szCs w:val="24"/>
              </w:rPr>
            </w:pPr>
            <w:r>
              <w:rPr>
                <w:rStyle w:val="md-plain"/>
              </w:rPr>
              <w:t>none</w:t>
            </w:r>
          </w:p>
        </w:tc>
      </w:tr>
      <w:tr w:rsidR="001835D9" w14:paraId="3ED6E1B2"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192691" w14:textId="77777777" w:rsidR="001835D9" w:rsidRDefault="001835D9">
            <w:r>
              <w:rPr>
                <w:rStyle w:val="md-plain"/>
              </w:rPr>
              <w:t>»» 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E96955"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7AC7DB"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51FE92"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9FCAA2" w14:textId="77777777" w:rsidR="001835D9" w:rsidRDefault="001835D9">
            <w:r>
              <w:rPr>
                <w:rStyle w:val="md-plain"/>
              </w:rPr>
              <w:t>姓名</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2D670B" w14:textId="77777777" w:rsidR="001835D9" w:rsidRDefault="001835D9">
            <w:r>
              <w:rPr>
                <w:rStyle w:val="md-plain"/>
              </w:rPr>
              <w:t>管理者姓名</w:t>
            </w:r>
          </w:p>
        </w:tc>
      </w:tr>
      <w:tr w:rsidR="001835D9" w14:paraId="2DD77C3C"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9D3531" w14:textId="77777777" w:rsidR="001835D9" w:rsidRDefault="001835D9">
            <w:r>
              <w:rPr>
                <w:rStyle w:val="md-plain"/>
              </w:rPr>
              <w:t>»» avtar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0E763D"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DAC90A"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5F7E65"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180A29C" w14:textId="77777777" w:rsidR="001835D9" w:rsidRDefault="001835D9">
            <w:r>
              <w:rPr>
                <w:rStyle w:val="md-plain"/>
              </w:rPr>
              <w:t>头像</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EB242C" w14:textId="77777777" w:rsidR="001835D9" w:rsidRDefault="001835D9">
            <w:r>
              <w:rPr>
                <w:rStyle w:val="md-plain"/>
              </w:rPr>
              <w:t>none</w:t>
            </w:r>
          </w:p>
        </w:tc>
      </w:tr>
    </w:tbl>
    <w:p w14:paraId="3EC5D1E1"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POST </w:t>
      </w:r>
      <w:r>
        <w:rPr>
          <w:rStyle w:val="md-plain"/>
          <w:rFonts w:ascii="Open Sans" w:hAnsi="Open Sans" w:cs="Open Sans"/>
          <w:color w:val="333333"/>
          <w:sz w:val="42"/>
          <w:szCs w:val="42"/>
        </w:rPr>
        <w:t>管理者注册</w:t>
      </w:r>
    </w:p>
    <w:p w14:paraId="46117489"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POST /registerService</w:t>
      </w:r>
    </w:p>
    <w:p w14:paraId="26B096C5"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 xml:space="preserve">Body </w:t>
      </w:r>
      <w:r>
        <w:rPr>
          <w:rStyle w:val="md-plain"/>
          <w:rFonts w:ascii="Open Sans" w:hAnsi="Open Sans" w:cs="Open Sans"/>
          <w:color w:val="777777"/>
        </w:rPr>
        <w:t>请求参数</w:t>
      </w:r>
    </w:p>
    <w:p w14:paraId="5F94C5BA"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"mgAcc"</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"psd"</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"mgName"</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"tel"</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"email"</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w:t>
      </w:r>
    </w:p>
    <w:p w14:paraId="69725951"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请求参数</w:t>
      </w:r>
    </w:p>
    <w:tbl>
      <w:tblPr>
        <w:tblW w:w="7896" w:type="dxa"/>
        <w:tblCellMar>
          <w:left w:w="0" w:type="dxa"/>
          <w:right w:w="0" w:type="dxa"/>
        </w:tblCellMar>
        <w:tblLook w:val="04A0" w:firstRow="1" w:lastRow="0" w:firstColumn="1" w:lastColumn="0" w:noHBand="0" w:noVBand="1"/>
      </w:tblPr>
      <w:tblGrid>
        <w:gridCol w:w="1420"/>
        <w:gridCol w:w="878"/>
        <w:gridCol w:w="994"/>
        <w:gridCol w:w="872"/>
        <w:gridCol w:w="1099"/>
        <w:gridCol w:w="2633"/>
      </w:tblGrid>
      <w:tr w:rsidR="001835D9" w14:paraId="261E01E3"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2D97614" w14:textId="77777777" w:rsidR="001835D9" w:rsidRDefault="001835D9">
            <w:pPr>
              <w:jc w:val="center"/>
              <w:rPr>
                <w:rFonts w:ascii="宋体" w:hAnsi="宋体" w:cs="宋体"/>
                <w:b/>
                <w:bCs/>
                <w:sz w:val="24"/>
                <w:szCs w:val="24"/>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B93CE8F" w14:textId="77777777" w:rsidR="001835D9" w:rsidRDefault="001835D9">
            <w:pPr>
              <w:jc w:val="center"/>
              <w:rPr>
                <w:b/>
                <w:bCs/>
              </w:rPr>
            </w:pPr>
            <w:r>
              <w:rPr>
                <w:rStyle w:val="md-plain"/>
                <w:b/>
                <w:bCs/>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0681001"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33AB7DA"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ABF698"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620099F" w14:textId="77777777" w:rsidR="001835D9" w:rsidRDefault="001835D9">
            <w:pPr>
              <w:jc w:val="center"/>
              <w:rPr>
                <w:b/>
                <w:bCs/>
              </w:rPr>
            </w:pPr>
            <w:r>
              <w:rPr>
                <w:rStyle w:val="md-plain"/>
                <w:b/>
                <w:bCs/>
              </w:rPr>
              <w:t>说明</w:t>
            </w:r>
          </w:p>
        </w:tc>
      </w:tr>
      <w:tr w:rsidR="001835D9" w14:paraId="7FC06659"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3B353C" w14:textId="77777777" w:rsidR="001835D9" w:rsidRDefault="001835D9">
            <w:pPr>
              <w:jc w:val="left"/>
            </w:pPr>
            <w:r>
              <w:rPr>
                <w:rStyle w:val="md-plain"/>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761B7C" w14:textId="77777777" w:rsidR="001835D9" w:rsidRDefault="001835D9">
            <w:r>
              <w:rPr>
                <w:rStyle w:val="md-plain"/>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0931F9"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CEF3B4"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67F67D"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67F8CC" w14:textId="77777777" w:rsidR="001835D9" w:rsidRDefault="001835D9">
            <w:pPr>
              <w:rPr>
                <w:rFonts w:ascii="宋体" w:eastAsia="宋体" w:hAnsi="宋体" w:cs="宋体"/>
                <w:sz w:val="24"/>
                <w:szCs w:val="24"/>
              </w:rPr>
            </w:pPr>
            <w:r>
              <w:rPr>
                <w:rStyle w:val="md-plain"/>
              </w:rPr>
              <w:t>none</w:t>
            </w:r>
          </w:p>
        </w:tc>
      </w:tr>
      <w:tr w:rsidR="001835D9" w14:paraId="19296F9F"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236609" w14:textId="77777777" w:rsidR="001835D9" w:rsidRDefault="001835D9">
            <w:r>
              <w:rPr>
                <w:rStyle w:val="md-plain"/>
              </w:rPr>
              <w:t>» mgAcc</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0E2AEE" w14:textId="77777777" w:rsidR="001835D9" w:rsidRDefault="001835D9">
            <w:r>
              <w:rPr>
                <w:rStyle w:val="md-plain"/>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A91C720"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90E839"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29A521" w14:textId="77777777" w:rsidR="001835D9" w:rsidRDefault="001835D9">
            <w:r>
              <w:rPr>
                <w:rStyle w:val="md-plain"/>
              </w:rPr>
              <w:t>账号名</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B0B555" w14:textId="77777777" w:rsidR="001835D9" w:rsidRDefault="001835D9">
            <w:r>
              <w:rPr>
                <w:rStyle w:val="md-plain"/>
              </w:rPr>
              <w:t>none</w:t>
            </w:r>
          </w:p>
        </w:tc>
      </w:tr>
      <w:tr w:rsidR="001835D9" w14:paraId="08EEA1F9"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ABF642" w14:textId="77777777" w:rsidR="001835D9" w:rsidRDefault="001835D9">
            <w:r>
              <w:rPr>
                <w:rStyle w:val="md-plain"/>
              </w:rPr>
              <w:t>» psd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133778" w14:textId="77777777" w:rsidR="001835D9" w:rsidRDefault="001835D9">
            <w:r>
              <w:rPr>
                <w:rStyle w:val="md-plain"/>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43A2E1"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CC52A1"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8AA982" w14:textId="77777777" w:rsidR="001835D9" w:rsidRDefault="001835D9">
            <w:r>
              <w:rPr>
                <w:rStyle w:val="md-plain"/>
              </w:rPr>
              <w:t>密码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958A7C" w14:textId="77777777" w:rsidR="001835D9" w:rsidRDefault="001835D9">
            <w:r>
              <w:rPr>
                <w:rStyle w:val="md-plain"/>
              </w:rPr>
              <w:t>none</w:t>
            </w:r>
          </w:p>
        </w:tc>
      </w:tr>
      <w:tr w:rsidR="001835D9" w14:paraId="5AAE1F91"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C888A6" w14:textId="77777777" w:rsidR="001835D9" w:rsidRDefault="001835D9">
            <w:r>
              <w:rPr>
                <w:rStyle w:val="md-plain"/>
              </w:rPr>
              <w:t>» mgName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2F352D" w14:textId="77777777" w:rsidR="001835D9" w:rsidRDefault="001835D9">
            <w:r>
              <w:rPr>
                <w:rStyle w:val="md-plain"/>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17D643"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83BD28"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FC61D3" w14:textId="77777777" w:rsidR="001835D9" w:rsidRDefault="001835D9">
            <w:r>
              <w:rPr>
                <w:rStyle w:val="md-plain"/>
              </w:rPr>
              <w:t>姓名</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41C1A2" w14:textId="77777777" w:rsidR="001835D9" w:rsidRDefault="001835D9">
            <w:r>
              <w:rPr>
                <w:rStyle w:val="md-plain"/>
              </w:rPr>
              <w:t>none</w:t>
            </w:r>
          </w:p>
        </w:tc>
      </w:tr>
      <w:tr w:rsidR="001835D9" w14:paraId="68BFFCDB"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FDF4F6" w14:textId="77777777" w:rsidR="001835D9" w:rsidRDefault="001835D9">
            <w:r>
              <w:rPr>
                <w:rStyle w:val="md-plain"/>
              </w:rPr>
              <w:lastRenderedPageBreak/>
              <w:t>» tel</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AB61CC" w14:textId="77777777" w:rsidR="001835D9" w:rsidRDefault="001835D9">
            <w:r>
              <w:rPr>
                <w:rStyle w:val="md-plain"/>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D3C68C"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74B105"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B7BD38" w14:textId="77777777" w:rsidR="001835D9" w:rsidRDefault="001835D9">
            <w:r>
              <w:rPr>
                <w:rStyle w:val="md-plain"/>
              </w:rPr>
              <w:t>电话</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E2F439" w14:textId="77777777" w:rsidR="001835D9" w:rsidRDefault="001835D9">
            <w:r>
              <w:rPr>
                <w:rStyle w:val="md-plain"/>
              </w:rPr>
              <w:t>可以选填，未填返回</w:t>
            </w:r>
            <w:r>
              <w:rPr>
                <w:rStyle w:val="md-plain"/>
              </w:rPr>
              <w:t>-1</w:t>
            </w:r>
          </w:p>
        </w:tc>
      </w:tr>
      <w:tr w:rsidR="001835D9" w14:paraId="2A7E811A"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5448B5" w14:textId="77777777" w:rsidR="001835D9" w:rsidRDefault="001835D9">
            <w:r>
              <w:rPr>
                <w:rStyle w:val="md-plain"/>
              </w:rPr>
              <w:t>» email</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7617DA" w14:textId="77777777" w:rsidR="001835D9" w:rsidRDefault="001835D9">
            <w:r>
              <w:rPr>
                <w:rStyle w:val="md-plain"/>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7DE6B5"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085F6E"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41E937" w14:textId="77777777" w:rsidR="001835D9" w:rsidRDefault="001835D9">
            <w:r>
              <w:rPr>
                <w:rStyle w:val="md-plain"/>
              </w:rPr>
              <w:t>邮箱</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9C9149" w14:textId="77777777" w:rsidR="001835D9" w:rsidRDefault="001835D9">
            <w:r>
              <w:rPr>
                <w:rStyle w:val="md-plain"/>
              </w:rPr>
              <w:t>可以选填，未填返回</w:t>
            </w:r>
            <w:r>
              <w:rPr>
                <w:rStyle w:val="md-plain"/>
              </w:rPr>
              <w:t>-1</w:t>
            </w:r>
          </w:p>
        </w:tc>
      </w:tr>
    </w:tbl>
    <w:p w14:paraId="522B855B"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6AA7D5C3"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成功</w:t>
      </w:r>
    </w:p>
    <w:p w14:paraId="43C094A6"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"code"</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"msg"</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教样为保县取热反等眼并员四干任。</w:t>
      </w:r>
      <w:r>
        <w:rPr>
          <w:rStyle w:val="cm-string"/>
          <w:rFonts w:ascii="var(--monospace)" w:hAnsi="var(--monospace)"/>
          <w:color w:val="AA1111"/>
          <w:sz w:val="22"/>
          <w:szCs w:val="22"/>
        </w:rPr>
        <w:t>"</w:t>
      </w:r>
      <w:r>
        <w:rPr>
          <w:rFonts w:ascii="var(--monospace)" w:hAnsi="var(--monospace)"/>
          <w:color w:val="333333"/>
          <w:sz w:val="22"/>
          <w:szCs w:val="22"/>
        </w:rPr>
        <w:br/>
        <w:t>}</w:t>
      </w:r>
    </w:p>
    <w:p w14:paraId="4E1372FB"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74ABF832"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B2ED662"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EE34738"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02FEC1C"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981D3ED" w14:textId="77777777" w:rsidR="001835D9" w:rsidRDefault="001835D9">
            <w:pPr>
              <w:jc w:val="center"/>
              <w:rPr>
                <w:b/>
                <w:bCs/>
              </w:rPr>
            </w:pPr>
            <w:r>
              <w:rPr>
                <w:rStyle w:val="md-plain"/>
                <w:b/>
                <w:bCs/>
              </w:rPr>
              <w:t>数据模型</w:t>
            </w:r>
          </w:p>
        </w:tc>
      </w:tr>
      <w:tr w:rsidR="001835D9" w14:paraId="6B745918"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5D92D9"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D74BE7" w14:textId="77777777" w:rsidR="001835D9" w:rsidRDefault="001835D9">
            <w:hyperlink r:id="rId24"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8791D2"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F1E1E8" w14:textId="77777777" w:rsidR="001835D9" w:rsidRDefault="001835D9">
            <w:r>
              <w:rPr>
                <w:rStyle w:val="md-plain"/>
              </w:rPr>
              <w:t>Inline</w:t>
            </w:r>
          </w:p>
        </w:tc>
      </w:tr>
    </w:tbl>
    <w:p w14:paraId="698AE96C"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1129D03E"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947"/>
        <w:gridCol w:w="1067"/>
        <w:gridCol w:w="808"/>
        <w:gridCol w:w="826"/>
        <w:gridCol w:w="993"/>
        <w:gridCol w:w="3255"/>
      </w:tblGrid>
      <w:tr w:rsidR="001835D9" w14:paraId="55C5C0F0"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C26A59B"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1ABDEEF"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994566E"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AC4B179"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6D93E01"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72C9E68" w14:textId="77777777" w:rsidR="001835D9" w:rsidRDefault="001835D9">
            <w:pPr>
              <w:jc w:val="center"/>
              <w:rPr>
                <w:b/>
                <w:bCs/>
              </w:rPr>
            </w:pPr>
            <w:r>
              <w:rPr>
                <w:rStyle w:val="md-plain"/>
                <w:b/>
                <w:bCs/>
              </w:rPr>
              <w:t>说明</w:t>
            </w:r>
          </w:p>
        </w:tc>
      </w:tr>
      <w:tr w:rsidR="001835D9" w14:paraId="49B055AC"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87AA21" w14:textId="77777777" w:rsidR="001835D9" w:rsidRDefault="001835D9">
            <w:pPr>
              <w:jc w:val="left"/>
            </w:pPr>
            <w:r>
              <w:rPr>
                <w:rStyle w:val="md-plain"/>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967FE4"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B527BF"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C27CAB"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355B08" w14:textId="77777777" w:rsidR="001835D9" w:rsidRDefault="001835D9">
            <w:r>
              <w:rPr>
                <w:rStyle w:val="md-plain"/>
              </w:rPr>
              <w:t>状态码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F1EA25" w14:textId="77777777" w:rsidR="001835D9" w:rsidRDefault="001835D9">
            <w:r>
              <w:rPr>
                <w:rStyle w:val="md-plain"/>
              </w:rPr>
              <w:t>1</w:t>
            </w:r>
            <w:r>
              <w:rPr>
                <w:rStyle w:val="md-plain"/>
              </w:rPr>
              <w:t>表示登录成功，</w:t>
            </w:r>
            <w:r>
              <w:rPr>
                <w:rStyle w:val="md-plain"/>
              </w:rPr>
              <w:t>0</w:t>
            </w:r>
            <w:r>
              <w:rPr>
                <w:rStyle w:val="md-plain"/>
              </w:rPr>
              <w:t>表示登录失败</w:t>
            </w:r>
          </w:p>
        </w:tc>
      </w:tr>
      <w:tr w:rsidR="001835D9" w14:paraId="19E70142"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D38539" w14:textId="77777777" w:rsidR="001835D9" w:rsidRDefault="001835D9">
            <w:r>
              <w:rPr>
                <w:rStyle w:val="md-plain"/>
              </w:rPr>
              <w:t>» 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AA981A"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99E05C"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40E4C3"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9507A6" w14:textId="77777777" w:rsidR="001835D9" w:rsidRDefault="001835D9">
            <w:r>
              <w:rPr>
                <w:rStyle w:val="md-plain"/>
              </w:rPr>
              <w:t>信息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533A0E" w14:textId="77777777" w:rsidR="001835D9" w:rsidRDefault="001835D9">
            <w:r>
              <w:rPr>
                <w:rStyle w:val="md-plain"/>
              </w:rPr>
              <w:t>none</w:t>
            </w:r>
          </w:p>
        </w:tc>
      </w:tr>
    </w:tbl>
    <w:p w14:paraId="4E27F01B"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POST </w:t>
      </w:r>
      <w:r>
        <w:rPr>
          <w:rStyle w:val="md-plain"/>
          <w:rFonts w:ascii="Open Sans" w:hAnsi="Open Sans" w:cs="Open Sans"/>
          <w:color w:val="333333"/>
          <w:sz w:val="42"/>
          <w:szCs w:val="42"/>
        </w:rPr>
        <w:t>上传新闻</w:t>
      </w:r>
    </w:p>
    <w:p w14:paraId="6D331F50"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POST /manage/submitNews</w:t>
      </w:r>
    </w:p>
    <w:p w14:paraId="5D45224B"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请求参数</w:t>
      </w:r>
    </w:p>
    <w:tbl>
      <w:tblPr>
        <w:tblW w:w="7896" w:type="dxa"/>
        <w:tblCellMar>
          <w:left w:w="0" w:type="dxa"/>
          <w:right w:w="0" w:type="dxa"/>
        </w:tblCellMar>
        <w:tblLook w:val="04A0" w:firstRow="1" w:lastRow="0" w:firstColumn="1" w:lastColumn="0" w:noHBand="0" w:noVBand="1"/>
      </w:tblPr>
      <w:tblGrid>
        <w:gridCol w:w="1227"/>
        <w:gridCol w:w="1336"/>
        <w:gridCol w:w="1315"/>
        <w:gridCol w:w="1226"/>
        <w:gridCol w:w="1545"/>
        <w:gridCol w:w="1247"/>
      </w:tblGrid>
      <w:tr w:rsidR="001835D9" w14:paraId="1809FDE6"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041762E" w14:textId="77777777" w:rsidR="001835D9" w:rsidRDefault="001835D9">
            <w:pPr>
              <w:jc w:val="center"/>
              <w:rPr>
                <w:rFonts w:ascii="宋体" w:hAnsi="宋体" w:cs="宋体"/>
                <w:b/>
                <w:bCs/>
                <w:sz w:val="24"/>
                <w:szCs w:val="24"/>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A5FA1DF" w14:textId="77777777" w:rsidR="001835D9" w:rsidRDefault="001835D9">
            <w:pPr>
              <w:jc w:val="center"/>
              <w:rPr>
                <w:b/>
                <w:bCs/>
              </w:rPr>
            </w:pPr>
            <w:r>
              <w:rPr>
                <w:rStyle w:val="md-plain"/>
                <w:b/>
                <w:bCs/>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1D1B5B7"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534EED1"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ABAB0C0"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71B9403" w14:textId="77777777" w:rsidR="001835D9" w:rsidRDefault="001835D9">
            <w:pPr>
              <w:jc w:val="center"/>
              <w:rPr>
                <w:b/>
                <w:bCs/>
              </w:rPr>
            </w:pPr>
            <w:r>
              <w:rPr>
                <w:rStyle w:val="md-plain"/>
                <w:b/>
                <w:bCs/>
              </w:rPr>
              <w:t>说明</w:t>
            </w:r>
          </w:p>
        </w:tc>
      </w:tr>
      <w:tr w:rsidR="001835D9" w14:paraId="40FB7C4D"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5E2CFB" w14:textId="77777777" w:rsidR="001835D9" w:rsidRDefault="001835D9">
            <w:pPr>
              <w:jc w:val="left"/>
            </w:pPr>
            <w:r>
              <w:rPr>
                <w:rStyle w:val="md-plain"/>
              </w:rPr>
              <w:t>new</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F07D84"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20BECC0"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863348"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D6A1E1B"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11B28D" w14:textId="77777777" w:rsidR="001835D9" w:rsidRDefault="001835D9">
            <w:pPr>
              <w:rPr>
                <w:rFonts w:ascii="宋体" w:eastAsia="宋体" w:hAnsi="宋体" w:cs="宋体"/>
                <w:sz w:val="24"/>
                <w:szCs w:val="24"/>
              </w:rPr>
            </w:pPr>
            <w:r>
              <w:rPr>
                <w:rStyle w:val="md-plain"/>
              </w:rPr>
              <w:t>none</w:t>
            </w:r>
          </w:p>
        </w:tc>
      </w:tr>
    </w:tbl>
    <w:p w14:paraId="0ADC6ED7"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lastRenderedPageBreak/>
        <w:t>返回示例</w:t>
      </w:r>
    </w:p>
    <w:p w14:paraId="4594F1EA"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7E11869B"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p>
    <w:p w14:paraId="0165D808"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0258CB40"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B1D57CA"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FBDB2A7"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B7BA6E7"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1BEDE09" w14:textId="77777777" w:rsidR="001835D9" w:rsidRDefault="001835D9">
            <w:pPr>
              <w:jc w:val="center"/>
              <w:rPr>
                <w:b/>
                <w:bCs/>
              </w:rPr>
            </w:pPr>
            <w:r>
              <w:rPr>
                <w:rStyle w:val="md-plain"/>
                <w:b/>
                <w:bCs/>
              </w:rPr>
              <w:t>数据模型</w:t>
            </w:r>
          </w:p>
        </w:tc>
      </w:tr>
      <w:tr w:rsidR="001835D9" w14:paraId="62A026AB"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7A10C5"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E22A17" w14:textId="77777777" w:rsidR="001835D9" w:rsidRDefault="001835D9">
            <w:hyperlink r:id="rId25"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B757AA4"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EEA797" w14:textId="77777777" w:rsidR="001835D9" w:rsidRDefault="001835D9">
            <w:r>
              <w:rPr>
                <w:rStyle w:val="md-plain"/>
              </w:rPr>
              <w:t>Inline</w:t>
            </w:r>
          </w:p>
        </w:tc>
      </w:tr>
    </w:tbl>
    <w:p w14:paraId="34F84DA8"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34C7F036" w14:textId="77777777" w:rsidR="001835D9" w:rsidRDefault="001835D9" w:rsidP="001835D9">
      <w:pPr>
        <w:pStyle w:val="1"/>
        <w:numPr>
          <w:ilvl w:val="0"/>
          <w:numId w:val="1"/>
        </w:numPr>
        <w:pBdr>
          <w:bottom w:val="single" w:sz="6" w:space="4" w:color="EEEEEE"/>
        </w:pBdr>
        <w:rPr>
          <w:rFonts w:ascii="Open Sans" w:hAnsi="Open Sans" w:cs="Open Sans"/>
          <w:color w:val="333333"/>
          <w:sz w:val="54"/>
          <w:szCs w:val="54"/>
        </w:rPr>
      </w:pPr>
      <w:r>
        <w:rPr>
          <w:rStyle w:val="md-plain"/>
          <w:rFonts w:ascii="Open Sans" w:hAnsi="Open Sans" w:cs="Open Sans"/>
          <w:color w:val="333333"/>
          <w:sz w:val="54"/>
          <w:szCs w:val="54"/>
        </w:rPr>
        <w:t>学生</w:t>
      </w:r>
    </w:p>
    <w:p w14:paraId="75571AB6"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学生信息录入</w:t>
      </w:r>
    </w:p>
    <w:p w14:paraId="29A8A2D1"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/student/collectInfo</w:t>
      </w:r>
    </w:p>
    <w:p w14:paraId="457AF894"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请求参数</w:t>
      </w:r>
    </w:p>
    <w:tbl>
      <w:tblPr>
        <w:tblW w:w="7896" w:type="dxa"/>
        <w:tblCellMar>
          <w:left w:w="0" w:type="dxa"/>
          <w:right w:w="0" w:type="dxa"/>
        </w:tblCellMar>
        <w:tblLook w:val="04A0" w:firstRow="1" w:lastRow="0" w:firstColumn="1" w:lastColumn="0" w:noHBand="0" w:noVBand="1"/>
      </w:tblPr>
      <w:tblGrid>
        <w:gridCol w:w="1351"/>
        <w:gridCol w:w="980"/>
        <w:gridCol w:w="1181"/>
        <w:gridCol w:w="899"/>
        <w:gridCol w:w="1132"/>
        <w:gridCol w:w="2353"/>
      </w:tblGrid>
      <w:tr w:rsidR="001835D9" w14:paraId="1D4EAA10"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99F18A4" w14:textId="77777777" w:rsidR="001835D9" w:rsidRDefault="001835D9">
            <w:pPr>
              <w:jc w:val="center"/>
              <w:rPr>
                <w:rFonts w:ascii="宋体" w:hAnsi="宋体" w:cs="宋体"/>
                <w:b/>
                <w:bCs/>
                <w:sz w:val="24"/>
                <w:szCs w:val="24"/>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780FB03" w14:textId="77777777" w:rsidR="001835D9" w:rsidRDefault="001835D9">
            <w:pPr>
              <w:jc w:val="center"/>
              <w:rPr>
                <w:b/>
                <w:bCs/>
              </w:rPr>
            </w:pPr>
            <w:r>
              <w:rPr>
                <w:rStyle w:val="md-plain"/>
                <w:b/>
                <w:bCs/>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A2A54BD"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501CEC5"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1663BFF"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A189D12" w14:textId="77777777" w:rsidR="001835D9" w:rsidRDefault="001835D9">
            <w:pPr>
              <w:jc w:val="center"/>
              <w:rPr>
                <w:b/>
                <w:bCs/>
              </w:rPr>
            </w:pPr>
            <w:r>
              <w:rPr>
                <w:rStyle w:val="md-plain"/>
                <w:b/>
                <w:bCs/>
              </w:rPr>
              <w:t>说明</w:t>
            </w:r>
          </w:p>
        </w:tc>
      </w:tr>
      <w:tr w:rsidR="001835D9" w14:paraId="0CC50ED1"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DED84A" w14:textId="77777777" w:rsidR="001835D9" w:rsidRDefault="001835D9">
            <w:pPr>
              <w:jc w:val="left"/>
            </w:pPr>
            <w:r>
              <w:rPr>
                <w:rStyle w:val="md-plain"/>
              </w:rPr>
              <w:t>stuName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1C7CBB"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E9D07F"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F08BAD"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2B4948"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A73C67" w14:textId="77777777" w:rsidR="001835D9" w:rsidRDefault="001835D9">
            <w:pPr>
              <w:rPr>
                <w:rFonts w:ascii="宋体" w:eastAsia="宋体" w:hAnsi="宋体" w:cs="宋体"/>
                <w:sz w:val="24"/>
                <w:szCs w:val="24"/>
              </w:rPr>
            </w:pPr>
            <w:r>
              <w:rPr>
                <w:rStyle w:val="md-plain"/>
              </w:rPr>
              <w:t>none</w:t>
            </w:r>
          </w:p>
        </w:tc>
      </w:tr>
      <w:tr w:rsidR="001835D9" w14:paraId="3D535A01"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ED621C4" w14:textId="77777777" w:rsidR="001835D9" w:rsidRDefault="001835D9">
            <w:r>
              <w:rPr>
                <w:rStyle w:val="md-plain"/>
              </w:rPr>
              <w:t>gender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DA6518"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654488"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802BDCC"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37EAEA"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3BE880" w14:textId="77777777" w:rsidR="001835D9" w:rsidRDefault="001835D9">
            <w:pPr>
              <w:rPr>
                <w:rFonts w:ascii="宋体" w:eastAsia="宋体" w:hAnsi="宋体" w:cs="宋体"/>
                <w:sz w:val="24"/>
                <w:szCs w:val="24"/>
              </w:rPr>
            </w:pPr>
            <w:r>
              <w:rPr>
                <w:rStyle w:val="md-plain"/>
              </w:rPr>
              <w:t>1</w:t>
            </w:r>
            <w:r>
              <w:rPr>
                <w:rStyle w:val="md-plain"/>
              </w:rPr>
              <w:t>男</w:t>
            </w:r>
            <w:r>
              <w:rPr>
                <w:rStyle w:val="md-plain"/>
              </w:rPr>
              <w:t xml:space="preserve"> 0</w:t>
            </w:r>
            <w:r>
              <w:rPr>
                <w:rStyle w:val="md-plain"/>
              </w:rPr>
              <w:t>女</w:t>
            </w:r>
          </w:p>
        </w:tc>
      </w:tr>
      <w:tr w:rsidR="001835D9" w14:paraId="04F9A080"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B0BA98" w14:textId="77777777" w:rsidR="001835D9" w:rsidRDefault="001835D9">
            <w:r>
              <w:rPr>
                <w:rStyle w:val="md-plain"/>
              </w:rPr>
              <w:t>age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F33814"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BB2F76"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186D53"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026F07C"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E464BD" w14:textId="77777777" w:rsidR="001835D9" w:rsidRDefault="001835D9">
            <w:pPr>
              <w:rPr>
                <w:rFonts w:ascii="宋体" w:eastAsia="宋体" w:hAnsi="宋体" w:cs="宋体"/>
                <w:sz w:val="24"/>
                <w:szCs w:val="24"/>
              </w:rPr>
            </w:pPr>
            <w:r>
              <w:rPr>
                <w:rStyle w:val="md-plain"/>
              </w:rPr>
              <w:t>0-100</w:t>
            </w:r>
          </w:p>
        </w:tc>
      </w:tr>
      <w:tr w:rsidR="001835D9" w14:paraId="60519782"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8EF755" w14:textId="77777777" w:rsidR="001835D9" w:rsidRDefault="001835D9">
            <w:r>
              <w:rPr>
                <w:rStyle w:val="md-plain"/>
              </w:rPr>
              <w:t>addType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B377DB"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09EFAF"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3D18B0"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E90B8D"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6D047A" w14:textId="77777777" w:rsidR="001835D9" w:rsidRDefault="001835D9">
            <w:pPr>
              <w:rPr>
                <w:rFonts w:ascii="宋体" w:eastAsia="宋体" w:hAnsi="宋体" w:cs="宋体"/>
                <w:sz w:val="24"/>
                <w:szCs w:val="24"/>
              </w:rPr>
            </w:pPr>
            <w:r>
              <w:rPr>
                <w:rStyle w:val="md-plain"/>
              </w:rPr>
              <w:t>1</w:t>
            </w:r>
            <w:r>
              <w:rPr>
                <w:rStyle w:val="md-plain"/>
              </w:rPr>
              <w:t>表示省</w:t>
            </w:r>
            <w:r>
              <w:rPr>
                <w:rStyle w:val="md-plain"/>
              </w:rPr>
              <w:t xml:space="preserve"> 2 </w:t>
            </w:r>
            <w:r>
              <w:rPr>
                <w:rStyle w:val="md-plain"/>
              </w:rPr>
              <w:t>表示市</w:t>
            </w:r>
          </w:p>
        </w:tc>
      </w:tr>
      <w:tr w:rsidR="001835D9" w14:paraId="5A924E63"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2E323D" w14:textId="77777777" w:rsidR="001835D9" w:rsidRDefault="001835D9">
            <w:r>
              <w:rPr>
                <w:rStyle w:val="md-plain"/>
              </w:rPr>
              <w:t>addName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4A2A19"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3DD60D"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F4989D0"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38C948"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48E8508" w14:textId="77777777" w:rsidR="001835D9" w:rsidRDefault="001835D9">
            <w:pPr>
              <w:rPr>
                <w:rFonts w:ascii="宋体" w:eastAsia="宋体" w:hAnsi="宋体" w:cs="宋体"/>
                <w:sz w:val="24"/>
                <w:szCs w:val="24"/>
              </w:rPr>
            </w:pPr>
            <w:r>
              <w:rPr>
                <w:rStyle w:val="md-plain"/>
              </w:rPr>
              <w:t>none</w:t>
            </w:r>
          </w:p>
        </w:tc>
      </w:tr>
      <w:tr w:rsidR="001835D9" w14:paraId="67B4C541"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D60B93" w14:textId="77777777" w:rsidR="001835D9" w:rsidRDefault="001835D9">
            <w:r>
              <w:rPr>
                <w:rStyle w:val="md-plain"/>
              </w:rPr>
              <w:t>disName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86D78C"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080B32"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A2683D"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85B54A"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88BC84" w14:textId="77777777" w:rsidR="001835D9" w:rsidRDefault="001835D9">
            <w:pPr>
              <w:rPr>
                <w:rFonts w:ascii="宋体" w:eastAsia="宋体" w:hAnsi="宋体" w:cs="宋体"/>
                <w:sz w:val="24"/>
                <w:szCs w:val="24"/>
              </w:rPr>
            </w:pPr>
            <w:r>
              <w:rPr>
                <w:rStyle w:val="md-plain"/>
              </w:rPr>
              <w:t>none</w:t>
            </w:r>
          </w:p>
        </w:tc>
      </w:tr>
    </w:tbl>
    <w:p w14:paraId="1D003C63"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2D19596A"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4087FADE"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lastRenderedPageBreak/>
        <w:t>{</w:t>
      </w:r>
      <w:r>
        <w:rPr>
          <w:rFonts w:ascii="var(--monospace)" w:hAnsi="var(--monospace)"/>
          <w:color w:val="333333"/>
          <w:sz w:val="22"/>
          <w:szCs w:val="22"/>
        </w:rPr>
        <w:br/>
        <w:t> </w:t>
      </w:r>
      <w:r>
        <w:rPr>
          <w:rStyle w:val="cm-string"/>
          <w:rFonts w:ascii="var(--monospace)" w:hAnsi="var(--monospace)"/>
          <w:sz w:val="22"/>
          <w:szCs w:val="22"/>
        </w:rPr>
        <w:t>"code"</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"msg"</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w:t>
      </w:r>
    </w:p>
    <w:p w14:paraId="3BAFFBCD"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3A20E724"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95BC98D"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1501D83"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988E4A8"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3B8F879" w14:textId="77777777" w:rsidR="001835D9" w:rsidRDefault="001835D9">
            <w:pPr>
              <w:jc w:val="center"/>
              <w:rPr>
                <w:b/>
                <w:bCs/>
              </w:rPr>
            </w:pPr>
            <w:r>
              <w:rPr>
                <w:rStyle w:val="md-plain"/>
                <w:b/>
                <w:bCs/>
              </w:rPr>
              <w:t>数据模型</w:t>
            </w:r>
          </w:p>
        </w:tc>
      </w:tr>
      <w:tr w:rsidR="001835D9" w14:paraId="2B1954A0"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5017DD"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B02D35" w14:textId="77777777" w:rsidR="001835D9" w:rsidRDefault="001835D9">
            <w:hyperlink r:id="rId26"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C345BD"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572452" w14:textId="77777777" w:rsidR="001835D9" w:rsidRDefault="001835D9">
            <w:r>
              <w:rPr>
                <w:rStyle w:val="md-plain"/>
              </w:rPr>
              <w:t>Inline</w:t>
            </w:r>
          </w:p>
        </w:tc>
      </w:tr>
    </w:tbl>
    <w:p w14:paraId="05D05B44"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2549EAB7"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956"/>
        <w:gridCol w:w="994"/>
        <w:gridCol w:w="811"/>
        <w:gridCol w:w="826"/>
        <w:gridCol w:w="1016"/>
        <w:gridCol w:w="3293"/>
      </w:tblGrid>
      <w:tr w:rsidR="001835D9" w14:paraId="6AADD1A6"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FBE2C00"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DAAB458"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8D58495"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24C488F"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3885650"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0641607" w14:textId="77777777" w:rsidR="001835D9" w:rsidRDefault="001835D9">
            <w:pPr>
              <w:jc w:val="center"/>
              <w:rPr>
                <w:b/>
                <w:bCs/>
              </w:rPr>
            </w:pPr>
            <w:r>
              <w:rPr>
                <w:rStyle w:val="md-plain"/>
                <w:b/>
                <w:bCs/>
              </w:rPr>
              <w:t>说明</w:t>
            </w:r>
          </w:p>
        </w:tc>
      </w:tr>
      <w:tr w:rsidR="001835D9" w14:paraId="595F48AB"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50B59B" w14:textId="77777777" w:rsidR="001835D9" w:rsidRDefault="001835D9">
            <w:pPr>
              <w:jc w:val="left"/>
            </w:pPr>
            <w:r>
              <w:rPr>
                <w:rStyle w:val="md-plain"/>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53CF28" w14:textId="77777777" w:rsidR="001835D9" w:rsidRDefault="001835D9">
            <w:r>
              <w:rPr>
                <w:rStyle w:val="md-plain"/>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3EEED2"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5CDE75"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CF051F" w14:textId="77777777" w:rsidR="001835D9" w:rsidRDefault="001835D9">
            <w:r>
              <w:rPr>
                <w:rStyle w:val="md-plain"/>
              </w:rPr>
              <w:t>状态码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044F33" w14:textId="77777777" w:rsidR="001835D9" w:rsidRDefault="001835D9">
            <w:r>
              <w:rPr>
                <w:rStyle w:val="md-plain"/>
              </w:rPr>
              <w:t>1</w:t>
            </w:r>
            <w:r>
              <w:rPr>
                <w:rStyle w:val="md-plain"/>
              </w:rPr>
              <w:t>信息提交成功</w:t>
            </w:r>
            <w:r>
              <w:rPr>
                <w:rStyle w:val="md-plain"/>
              </w:rPr>
              <w:t xml:space="preserve"> 0</w:t>
            </w:r>
            <w:r>
              <w:rPr>
                <w:rStyle w:val="md-plain"/>
              </w:rPr>
              <w:t>信息提交失败</w:t>
            </w:r>
          </w:p>
        </w:tc>
      </w:tr>
      <w:tr w:rsidR="001835D9" w14:paraId="757C1FC9"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73ACC0" w14:textId="77777777" w:rsidR="001835D9" w:rsidRDefault="001835D9">
            <w:r>
              <w:rPr>
                <w:rStyle w:val="md-plain"/>
              </w:rPr>
              <w:t>» 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BB7196A"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56E547"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A6B2AE"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21878A" w14:textId="77777777" w:rsidR="001835D9" w:rsidRDefault="001835D9">
            <w:r>
              <w:rPr>
                <w:rStyle w:val="md-plain"/>
              </w:rPr>
              <w:t>消息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599A2A" w14:textId="77777777" w:rsidR="001835D9" w:rsidRDefault="001835D9">
            <w:r>
              <w:rPr>
                <w:rStyle w:val="md-plain"/>
              </w:rPr>
              <w:t>none</w:t>
            </w:r>
          </w:p>
        </w:tc>
      </w:tr>
    </w:tbl>
    <w:p w14:paraId="35DC5CC1"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学生信息收集</w:t>
      </w:r>
    </w:p>
    <w:p w14:paraId="61DF1FF8"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/plane/collectInfo</w:t>
      </w:r>
    </w:p>
    <w:p w14:paraId="47DA4E5A"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1CFCA3B2"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2320A4B4"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"countW"</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"countM"</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"countSum"</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br/>
        <w:t>}</w:t>
      </w:r>
    </w:p>
    <w:p w14:paraId="365B5A58"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502EE6CB"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9A5AA59"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3850402"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0F774E0"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04B9F66" w14:textId="77777777" w:rsidR="001835D9" w:rsidRDefault="001835D9">
            <w:pPr>
              <w:jc w:val="center"/>
              <w:rPr>
                <w:b/>
                <w:bCs/>
              </w:rPr>
            </w:pPr>
            <w:r>
              <w:rPr>
                <w:rStyle w:val="md-plain"/>
                <w:b/>
                <w:bCs/>
              </w:rPr>
              <w:t>数据模型</w:t>
            </w:r>
          </w:p>
        </w:tc>
      </w:tr>
      <w:tr w:rsidR="001835D9" w14:paraId="550C18E3"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58D250"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89155E" w14:textId="77777777" w:rsidR="001835D9" w:rsidRDefault="001835D9">
            <w:hyperlink r:id="rId27"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056381"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C73A15" w14:textId="77777777" w:rsidR="001835D9" w:rsidRDefault="001835D9">
            <w:r>
              <w:rPr>
                <w:rStyle w:val="md-plain"/>
              </w:rPr>
              <w:t>Inline</w:t>
            </w:r>
          </w:p>
        </w:tc>
      </w:tr>
    </w:tbl>
    <w:p w14:paraId="4C238D9D"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0AFC8F03"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802"/>
        <w:gridCol w:w="1366"/>
        <w:gridCol w:w="1039"/>
        <w:gridCol w:w="1057"/>
        <w:gridCol w:w="1575"/>
        <w:gridCol w:w="1057"/>
      </w:tblGrid>
      <w:tr w:rsidR="001835D9" w14:paraId="0043FAEF"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6072ACD"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C01C39B"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AB9CF93"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55D1212"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E8B03F1"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62338BA" w14:textId="77777777" w:rsidR="001835D9" w:rsidRDefault="001835D9">
            <w:pPr>
              <w:jc w:val="center"/>
              <w:rPr>
                <w:b/>
                <w:bCs/>
              </w:rPr>
            </w:pPr>
            <w:r>
              <w:rPr>
                <w:rStyle w:val="md-plain"/>
                <w:b/>
                <w:bCs/>
              </w:rPr>
              <w:t>说明</w:t>
            </w:r>
          </w:p>
        </w:tc>
      </w:tr>
      <w:tr w:rsidR="001835D9" w14:paraId="56EE4DFA"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FE619D" w14:textId="77777777" w:rsidR="001835D9" w:rsidRDefault="001835D9">
            <w:pPr>
              <w:jc w:val="left"/>
            </w:pPr>
            <w:r>
              <w:rPr>
                <w:rStyle w:val="md-plain"/>
              </w:rPr>
              <w:t>» countW</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F3A61F"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38AC34"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3348E4"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80325C" w14:textId="77777777" w:rsidR="001835D9" w:rsidRDefault="001835D9">
            <w:r>
              <w:rPr>
                <w:rStyle w:val="md-plain"/>
              </w:rPr>
              <w:t>女生人数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18E3F6" w14:textId="77777777" w:rsidR="001835D9" w:rsidRDefault="001835D9">
            <w:r>
              <w:rPr>
                <w:rStyle w:val="md-plain"/>
              </w:rPr>
              <w:t>none</w:t>
            </w:r>
          </w:p>
        </w:tc>
      </w:tr>
      <w:tr w:rsidR="001835D9" w14:paraId="60477A4D"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32422B" w14:textId="77777777" w:rsidR="001835D9" w:rsidRDefault="001835D9">
            <w:r>
              <w:rPr>
                <w:rStyle w:val="md-plain"/>
              </w:rPr>
              <w:t>» countM</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213700"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47CA81"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305FA0"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D14FC6" w14:textId="77777777" w:rsidR="001835D9" w:rsidRDefault="001835D9">
            <w:r>
              <w:rPr>
                <w:rStyle w:val="md-plain"/>
              </w:rPr>
              <w:t>男生人数</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EE1FD2" w14:textId="77777777" w:rsidR="001835D9" w:rsidRDefault="001835D9">
            <w:r>
              <w:rPr>
                <w:rStyle w:val="md-plain"/>
              </w:rPr>
              <w:t>none</w:t>
            </w:r>
          </w:p>
        </w:tc>
      </w:tr>
      <w:tr w:rsidR="001835D9" w14:paraId="2D47CFF1"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12BD2F6" w14:textId="77777777" w:rsidR="001835D9" w:rsidRDefault="001835D9">
            <w:r>
              <w:rPr>
                <w:rStyle w:val="md-plain"/>
              </w:rPr>
              <w:t>» countSum</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48EBEC"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8FC4A7"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7827B1"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976FDF" w14:textId="77777777" w:rsidR="001835D9" w:rsidRDefault="001835D9">
            <w:r>
              <w:rPr>
                <w:rStyle w:val="md-plain"/>
              </w:rPr>
              <w:t>总人数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FAB64D3" w14:textId="77777777" w:rsidR="001835D9" w:rsidRDefault="001835D9">
            <w:r>
              <w:rPr>
                <w:rStyle w:val="md-plain"/>
              </w:rPr>
              <w:t>none</w:t>
            </w:r>
          </w:p>
        </w:tc>
      </w:tr>
    </w:tbl>
    <w:p w14:paraId="3701097F"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获取男生人数、女生人数、总人数接口</w:t>
      </w:r>
    </w:p>
    <w:p w14:paraId="3DD628C6"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/plane/getCountOfMWS</w:t>
      </w:r>
    </w:p>
    <w:p w14:paraId="5BE71363"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请求参数</w:t>
      </w:r>
    </w:p>
    <w:tbl>
      <w:tblPr>
        <w:tblW w:w="7896" w:type="dxa"/>
        <w:tblCellMar>
          <w:left w:w="0" w:type="dxa"/>
          <w:right w:w="0" w:type="dxa"/>
        </w:tblCellMar>
        <w:tblLook w:val="04A0" w:firstRow="1" w:lastRow="0" w:firstColumn="1" w:lastColumn="0" w:noHBand="0" w:noVBand="1"/>
      </w:tblPr>
      <w:tblGrid>
        <w:gridCol w:w="979"/>
        <w:gridCol w:w="1068"/>
        <w:gridCol w:w="1199"/>
        <w:gridCol w:w="980"/>
        <w:gridCol w:w="1234"/>
        <w:gridCol w:w="2436"/>
      </w:tblGrid>
      <w:tr w:rsidR="001835D9" w14:paraId="3D7440FB"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ADFA68A" w14:textId="77777777" w:rsidR="001835D9" w:rsidRDefault="001835D9">
            <w:pPr>
              <w:jc w:val="center"/>
              <w:rPr>
                <w:rFonts w:ascii="宋体" w:hAnsi="宋体" w:cs="宋体"/>
                <w:b/>
                <w:bCs/>
                <w:sz w:val="24"/>
                <w:szCs w:val="24"/>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104D35A" w14:textId="77777777" w:rsidR="001835D9" w:rsidRDefault="001835D9">
            <w:pPr>
              <w:jc w:val="center"/>
              <w:rPr>
                <w:b/>
                <w:bCs/>
              </w:rPr>
            </w:pPr>
            <w:r>
              <w:rPr>
                <w:rStyle w:val="md-plain"/>
                <w:b/>
                <w:bCs/>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12CE7A8"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2BFE835"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73C05DE"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4B9F838" w14:textId="77777777" w:rsidR="001835D9" w:rsidRDefault="001835D9">
            <w:pPr>
              <w:jc w:val="center"/>
              <w:rPr>
                <w:b/>
                <w:bCs/>
              </w:rPr>
            </w:pPr>
            <w:r>
              <w:rPr>
                <w:rStyle w:val="md-plain"/>
                <w:b/>
                <w:bCs/>
              </w:rPr>
              <w:t>说明</w:t>
            </w:r>
          </w:p>
        </w:tc>
      </w:tr>
      <w:tr w:rsidR="001835D9" w14:paraId="6F3F9705"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ED9F59" w14:textId="77777777" w:rsidR="001835D9" w:rsidRDefault="001835D9">
            <w:pPr>
              <w:jc w:val="left"/>
            </w:pPr>
            <w:r>
              <w:rPr>
                <w:rStyle w:val="md-plain"/>
              </w:rPr>
              <w:t>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06DBB8"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27F924" w14:textId="77777777" w:rsidR="001835D9" w:rsidRDefault="001835D9">
            <w:r>
              <w:rPr>
                <w:rStyle w:val="md-plain"/>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8D7EA6"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B404BFF"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B0371F" w14:textId="77777777" w:rsidR="001835D9" w:rsidRDefault="001835D9">
            <w:pPr>
              <w:rPr>
                <w:rFonts w:ascii="宋体" w:eastAsia="宋体" w:hAnsi="宋体" w:cs="宋体"/>
                <w:sz w:val="24"/>
                <w:szCs w:val="24"/>
              </w:rPr>
            </w:pPr>
            <w:r>
              <w:rPr>
                <w:rStyle w:val="md-plain"/>
              </w:rPr>
              <w:t>1</w:t>
            </w:r>
            <w:r>
              <w:rPr>
                <w:rStyle w:val="md-plain"/>
              </w:rPr>
              <w:t>代表男女生数据</w:t>
            </w:r>
          </w:p>
        </w:tc>
      </w:tr>
      <w:tr w:rsidR="001835D9" w14:paraId="6DA98551"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919732" w14:textId="77777777" w:rsidR="001835D9" w:rsidRDefault="001835D9">
            <w:r>
              <w:rPr>
                <w:rStyle w:val="md-plain"/>
              </w:rPr>
              <w:t>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624715"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4DDC73"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0F104E"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F142CD"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A9C6A5E" w14:textId="77777777" w:rsidR="001835D9" w:rsidRDefault="001835D9">
            <w:pPr>
              <w:rPr>
                <w:rFonts w:ascii="宋体" w:eastAsia="宋体" w:hAnsi="宋体" w:cs="宋体"/>
                <w:sz w:val="24"/>
                <w:szCs w:val="24"/>
              </w:rPr>
            </w:pPr>
            <w:r>
              <w:rPr>
                <w:rStyle w:val="md-plain"/>
              </w:rPr>
              <w:t>none</w:t>
            </w:r>
          </w:p>
        </w:tc>
      </w:tr>
    </w:tbl>
    <w:p w14:paraId="1B6C6738"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28C08D50"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成功</w:t>
      </w:r>
    </w:p>
    <w:p w14:paraId="7DF9F1DA"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"countW"</w:t>
      </w:r>
      <w:r>
        <w:rPr>
          <w:rFonts w:ascii="var(--monospace)" w:hAnsi="var(--monospace)"/>
          <w:color w:val="333333"/>
          <w:sz w:val="22"/>
          <w:szCs w:val="22"/>
        </w:rPr>
        <w:t xml:space="preserve">: </w:t>
      </w:r>
      <w:r>
        <w:rPr>
          <w:rStyle w:val="cm-number"/>
          <w:rFonts w:ascii="var(--monospace)" w:hAnsi="var(--monospace)"/>
          <w:color w:val="116644"/>
          <w:sz w:val="22"/>
          <w:szCs w:val="22"/>
        </w:rPr>
        <w:t>10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"countM"</w:t>
      </w:r>
      <w:r>
        <w:rPr>
          <w:rFonts w:ascii="var(--monospace)" w:hAnsi="var(--monospace)"/>
          <w:color w:val="333333"/>
          <w:sz w:val="22"/>
          <w:szCs w:val="22"/>
        </w:rPr>
        <w:t xml:space="preserve">: </w:t>
      </w:r>
      <w:r>
        <w:rPr>
          <w:rStyle w:val="cm-number"/>
          <w:rFonts w:ascii="var(--monospace)" w:hAnsi="var(--monospace)"/>
          <w:color w:val="116644"/>
          <w:sz w:val="22"/>
          <w:szCs w:val="22"/>
        </w:rPr>
        <w:t>20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"countSum"</w:t>
      </w:r>
      <w:r>
        <w:rPr>
          <w:rFonts w:ascii="var(--monospace)" w:hAnsi="var(--monospace)"/>
          <w:color w:val="333333"/>
          <w:sz w:val="22"/>
          <w:szCs w:val="22"/>
        </w:rPr>
        <w:t xml:space="preserve">: </w:t>
      </w:r>
      <w:r>
        <w:rPr>
          <w:rStyle w:val="cm-number"/>
          <w:rFonts w:ascii="var(--monospace)" w:hAnsi="var(--monospace)"/>
          <w:color w:val="116644"/>
          <w:sz w:val="22"/>
          <w:szCs w:val="22"/>
        </w:rPr>
        <w:t>30</w:t>
      </w:r>
      <w:r>
        <w:rPr>
          <w:rFonts w:ascii="var(--monospace)" w:hAnsi="var(--monospace)"/>
          <w:color w:val="333333"/>
          <w:sz w:val="22"/>
          <w:szCs w:val="22"/>
        </w:rPr>
        <w:br/>
        <w:t>}</w:t>
      </w:r>
    </w:p>
    <w:p w14:paraId="78C03672"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3D541B86"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0F5B62B"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5A41BF"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A992A15"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0F04A03" w14:textId="77777777" w:rsidR="001835D9" w:rsidRDefault="001835D9">
            <w:pPr>
              <w:jc w:val="center"/>
              <w:rPr>
                <w:b/>
                <w:bCs/>
              </w:rPr>
            </w:pPr>
            <w:r>
              <w:rPr>
                <w:rStyle w:val="md-plain"/>
                <w:b/>
                <w:bCs/>
              </w:rPr>
              <w:t>数据模型</w:t>
            </w:r>
          </w:p>
        </w:tc>
      </w:tr>
      <w:tr w:rsidR="001835D9" w14:paraId="0B107E93"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B0B3A0"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E7FA0F" w14:textId="77777777" w:rsidR="001835D9" w:rsidRDefault="001835D9">
            <w:hyperlink r:id="rId28"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70F1BB"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0F67C70" w14:textId="77777777" w:rsidR="001835D9" w:rsidRDefault="001835D9">
            <w:r>
              <w:rPr>
                <w:rStyle w:val="md-plain"/>
              </w:rPr>
              <w:t>Inline</w:t>
            </w:r>
          </w:p>
        </w:tc>
      </w:tr>
    </w:tbl>
    <w:p w14:paraId="12D4957D"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0077915A"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802"/>
        <w:gridCol w:w="1366"/>
        <w:gridCol w:w="1039"/>
        <w:gridCol w:w="1057"/>
        <w:gridCol w:w="1575"/>
        <w:gridCol w:w="1057"/>
      </w:tblGrid>
      <w:tr w:rsidR="001835D9" w14:paraId="1DC07AAC"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60FD69E"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8A92DFA"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D558A7B"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5AE91DC"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51E8475"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ECC46AF" w14:textId="77777777" w:rsidR="001835D9" w:rsidRDefault="001835D9">
            <w:pPr>
              <w:jc w:val="center"/>
              <w:rPr>
                <w:b/>
                <w:bCs/>
              </w:rPr>
            </w:pPr>
            <w:r>
              <w:rPr>
                <w:rStyle w:val="md-plain"/>
                <w:b/>
                <w:bCs/>
              </w:rPr>
              <w:t>说明</w:t>
            </w:r>
          </w:p>
        </w:tc>
      </w:tr>
      <w:tr w:rsidR="001835D9" w14:paraId="04C88D65"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C2EDCD1" w14:textId="77777777" w:rsidR="001835D9" w:rsidRDefault="001835D9">
            <w:pPr>
              <w:jc w:val="left"/>
            </w:pPr>
            <w:r>
              <w:rPr>
                <w:rStyle w:val="md-plain"/>
              </w:rPr>
              <w:t>» countW</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DA30F1"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94607F"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46C4E6"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FC8073" w14:textId="77777777" w:rsidR="001835D9" w:rsidRDefault="001835D9">
            <w:r>
              <w:rPr>
                <w:rStyle w:val="md-plain"/>
              </w:rPr>
              <w:t>男生人数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D88DE5" w14:textId="77777777" w:rsidR="001835D9" w:rsidRDefault="001835D9">
            <w:r>
              <w:rPr>
                <w:rStyle w:val="md-plain"/>
              </w:rPr>
              <w:t>none</w:t>
            </w:r>
          </w:p>
        </w:tc>
      </w:tr>
      <w:tr w:rsidR="001835D9" w14:paraId="362077C5"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E51145" w14:textId="77777777" w:rsidR="001835D9" w:rsidRDefault="001835D9">
            <w:r>
              <w:rPr>
                <w:rStyle w:val="md-plain"/>
              </w:rPr>
              <w:t>» countM</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D432AD"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A8C993"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49E51E"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E78C23" w14:textId="77777777" w:rsidR="001835D9" w:rsidRDefault="001835D9">
            <w:r>
              <w:rPr>
                <w:rStyle w:val="md-plain"/>
              </w:rPr>
              <w:t>女生人数</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F7E531" w14:textId="77777777" w:rsidR="001835D9" w:rsidRDefault="001835D9">
            <w:r>
              <w:rPr>
                <w:rStyle w:val="md-plain"/>
              </w:rPr>
              <w:t>none</w:t>
            </w:r>
          </w:p>
        </w:tc>
      </w:tr>
      <w:tr w:rsidR="001835D9" w14:paraId="09621D55"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9F9ADC" w14:textId="77777777" w:rsidR="001835D9" w:rsidRDefault="001835D9">
            <w:r>
              <w:rPr>
                <w:rStyle w:val="md-plain"/>
              </w:rPr>
              <w:t>» countSum</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0498AE"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F620BE0"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6E60D9"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8641D2" w14:textId="77777777" w:rsidR="001835D9" w:rsidRDefault="001835D9">
            <w:r>
              <w:rPr>
                <w:rStyle w:val="md-plain"/>
              </w:rPr>
              <w:t>总人数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97D8BA" w14:textId="77777777" w:rsidR="001835D9" w:rsidRDefault="001835D9">
            <w:r>
              <w:rPr>
                <w:rStyle w:val="md-plain"/>
              </w:rPr>
              <w:t>none</w:t>
            </w:r>
          </w:p>
        </w:tc>
      </w:tr>
    </w:tbl>
    <w:p w14:paraId="140BFD7B"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上传弹幕</w:t>
      </w:r>
    </w:p>
    <w:p w14:paraId="2B08029E"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/api/student/uploadBarrage</w:t>
      </w:r>
    </w:p>
    <w:p w14:paraId="6D59444F"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请求参数</w:t>
      </w:r>
    </w:p>
    <w:tbl>
      <w:tblPr>
        <w:tblW w:w="7896" w:type="dxa"/>
        <w:tblCellMar>
          <w:left w:w="0" w:type="dxa"/>
          <w:right w:w="0" w:type="dxa"/>
        </w:tblCellMar>
        <w:tblLook w:val="04A0" w:firstRow="1" w:lastRow="0" w:firstColumn="1" w:lastColumn="0" w:noHBand="0" w:noVBand="1"/>
      </w:tblPr>
      <w:tblGrid>
        <w:gridCol w:w="1138"/>
        <w:gridCol w:w="1241"/>
        <w:gridCol w:w="1221"/>
        <w:gridCol w:w="1138"/>
        <w:gridCol w:w="1434"/>
        <w:gridCol w:w="1724"/>
      </w:tblGrid>
      <w:tr w:rsidR="001835D9" w14:paraId="0ECD4F2B"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49E6D88" w14:textId="77777777" w:rsidR="001835D9" w:rsidRDefault="001835D9">
            <w:pPr>
              <w:jc w:val="center"/>
              <w:rPr>
                <w:rFonts w:ascii="宋体" w:hAnsi="宋体" w:cs="宋体"/>
                <w:b/>
                <w:bCs/>
                <w:sz w:val="24"/>
                <w:szCs w:val="24"/>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CDCC45D" w14:textId="77777777" w:rsidR="001835D9" w:rsidRDefault="001835D9">
            <w:pPr>
              <w:jc w:val="center"/>
              <w:rPr>
                <w:b/>
                <w:bCs/>
              </w:rPr>
            </w:pPr>
            <w:r>
              <w:rPr>
                <w:rStyle w:val="md-plain"/>
                <w:b/>
                <w:bCs/>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C65E1F9"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B9B0485"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5092DD9"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C3094E8" w14:textId="77777777" w:rsidR="001835D9" w:rsidRDefault="001835D9">
            <w:pPr>
              <w:jc w:val="center"/>
              <w:rPr>
                <w:b/>
                <w:bCs/>
              </w:rPr>
            </w:pPr>
            <w:r>
              <w:rPr>
                <w:rStyle w:val="md-plain"/>
                <w:b/>
                <w:bCs/>
              </w:rPr>
              <w:t>说明</w:t>
            </w:r>
          </w:p>
        </w:tc>
      </w:tr>
      <w:tr w:rsidR="001835D9" w14:paraId="4D5F359B"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62D1A6" w14:textId="77777777" w:rsidR="001835D9" w:rsidRDefault="001835D9">
            <w:pPr>
              <w:jc w:val="left"/>
            </w:pPr>
            <w:r>
              <w:rPr>
                <w:rStyle w:val="md-plain"/>
              </w:rPr>
              <w:t>text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11D3E0"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FA1AE8"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E70ABB"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93503E"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7A5015" w14:textId="77777777" w:rsidR="001835D9" w:rsidRDefault="001835D9">
            <w:pPr>
              <w:rPr>
                <w:rFonts w:ascii="宋体" w:eastAsia="宋体" w:hAnsi="宋体" w:cs="宋体"/>
                <w:sz w:val="24"/>
                <w:szCs w:val="24"/>
              </w:rPr>
            </w:pPr>
            <w:r>
              <w:rPr>
                <w:rStyle w:val="md-plain"/>
              </w:rPr>
              <w:t>弹幕内容</w:t>
            </w:r>
          </w:p>
        </w:tc>
      </w:tr>
    </w:tbl>
    <w:p w14:paraId="58985E70"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686BD470"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成功</w:t>
      </w:r>
    </w:p>
    <w:p w14:paraId="0BC1C028"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"code"</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"msg"</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工断流于济日难立术亲除办率关。</w:t>
      </w:r>
      <w:r>
        <w:rPr>
          <w:rStyle w:val="cm-string"/>
          <w:rFonts w:ascii="var(--monospace)" w:hAnsi="var(--monospace)"/>
          <w:color w:val="AA1111"/>
          <w:sz w:val="22"/>
          <w:szCs w:val="22"/>
        </w:rPr>
        <w:t>"</w:t>
      </w:r>
      <w:r>
        <w:rPr>
          <w:rFonts w:ascii="var(--monospace)" w:hAnsi="var(--monospace)"/>
          <w:color w:val="333333"/>
          <w:sz w:val="22"/>
          <w:szCs w:val="22"/>
        </w:rPr>
        <w:br/>
        <w:t>}</w:t>
      </w:r>
    </w:p>
    <w:p w14:paraId="22F56E7D"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2EE5B041"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C9C6E7A"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8471995"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AAD4C1C"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54DA5FD" w14:textId="77777777" w:rsidR="001835D9" w:rsidRDefault="001835D9">
            <w:pPr>
              <w:jc w:val="center"/>
              <w:rPr>
                <w:b/>
                <w:bCs/>
              </w:rPr>
            </w:pPr>
            <w:r>
              <w:rPr>
                <w:rStyle w:val="md-plain"/>
                <w:b/>
                <w:bCs/>
              </w:rPr>
              <w:t>数据模型</w:t>
            </w:r>
          </w:p>
        </w:tc>
      </w:tr>
      <w:tr w:rsidR="001835D9" w14:paraId="1B49A7D6"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A7832F"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606630" w14:textId="77777777" w:rsidR="001835D9" w:rsidRDefault="001835D9">
            <w:hyperlink r:id="rId29"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3CF72F"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FE3A54F" w14:textId="77777777" w:rsidR="001835D9" w:rsidRDefault="001835D9">
            <w:r>
              <w:rPr>
                <w:rStyle w:val="md-plain"/>
              </w:rPr>
              <w:t>Inline</w:t>
            </w:r>
          </w:p>
        </w:tc>
      </w:tr>
    </w:tbl>
    <w:p w14:paraId="73B871F0"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05F8030C"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373"/>
        <w:gridCol w:w="1529"/>
        <w:gridCol w:w="1163"/>
        <w:gridCol w:w="1183"/>
        <w:gridCol w:w="1465"/>
        <w:gridCol w:w="1183"/>
      </w:tblGrid>
      <w:tr w:rsidR="001835D9" w14:paraId="4AA0DD05"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6998468"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A79413B"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8C837CB"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4114BE5"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69998A3"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D817636" w14:textId="77777777" w:rsidR="001835D9" w:rsidRDefault="001835D9">
            <w:pPr>
              <w:jc w:val="center"/>
              <w:rPr>
                <w:b/>
                <w:bCs/>
              </w:rPr>
            </w:pPr>
            <w:r>
              <w:rPr>
                <w:rStyle w:val="md-plain"/>
                <w:b/>
                <w:bCs/>
              </w:rPr>
              <w:t>说明</w:t>
            </w:r>
          </w:p>
        </w:tc>
      </w:tr>
      <w:tr w:rsidR="001835D9" w14:paraId="22BB903D"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4BD5C5" w14:textId="77777777" w:rsidR="001835D9" w:rsidRDefault="001835D9">
            <w:pPr>
              <w:jc w:val="left"/>
            </w:pPr>
            <w:r>
              <w:rPr>
                <w:rStyle w:val="md-plain"/>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054AEF3"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C86596"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EE0602"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693E62" w14:textId="77777777" w:rsidR="001835D9" w:rsidRDefault="001835D9">
            <w:r>
              <w:rPr>
                <w:rStyle w:val="md-plain"/>
              </w:rPr>
              <w:t>状态码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8B36A1" w14:textId="77777777" w:rsidR="001835D9" w:rsidRDefault="001835D9">
            <w:r>
              <w:rPr>
                <w:rStyle w:val="md-plain"/>
              </w:rPr>
              <w:t>none</w:t>
            </w:r>
          </w:p>
        </w:tc>
      </w:tr>
      <w:tr w:rsidR="001835D9" w14:paraId="0AB8A49B"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992E28" w14:textId="77777777" w:rsidR="001835D9" w:rsidRDefault="001835D9">
            <w:r>
              <w:rPr>
                <w:rStyle w:val="md-plain"/>
              </w:rPr>
              <w:t>» 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8C7EA2"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E2FF58"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6A9B6D"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D970E1" w14:textId="77777777" w:rsidR="001835D9" w:rsidRDefault="001835D9">
            <w:r>
              <w:rPr>
                <w:rStyle w:val="md-plain"/>
              </w:rPr>
              <w:t>消息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CC17C5" w14:textId="77777777" w:rsidR="001835D9" w:rsidRDefault="001835D9">
            <w:r>
              <w:rPr>
                <w:rStyle w:val="md-plain"/>
              </w:rPr>
              <w:t>none</w:t>
            </w:r>
          </w:p>
        </w:tc>
      </w:tr>
    </w:tbl>
    <w:p w14:paraId="688F7F16" w14:textId="77777777" w:rsidR="001835D9" w:rsidRDefault="001835D9" w:rsidP="001835D9">
      <w:pPr>
        <w:pStyle w:val="1"/>
        <w:numPr>
          <w:ilvl w:val="0"/>
          <w:numId w:val="1"/>
        </w:numPr>
        <w:pBdr>
          <w:bottom w:val="single" w:sz="6" w:space="4" w:color="EEEEEE"/>
        </w:pBdr>
        <w:rPr>
          <w:rFonts w:ascii="Open Sans" w:hAnsi="Open Sans" w:cs="Open Sans"/>
          <w:color w:val="333333"/>
          <w:sz w:val="54"/>
          <w:szCs w:val="54"/>
        </w:rPr>
      </w:pPr>
      <w:r>
        <w:rPr>
          <w:rStyle w:val="md-plain"/>
          <w:rFonts w:ascii="Open Sans" w:hAnsi="Open Sans" w:cs="Open Sans"/>
          <w:color w:val="333333"/>
          <w:sz w:val="54"/>
          <w:szCs w:val="54"/>
        </w:rPr>
        <w:t>大数据看板</w:t>
      </w:r>
    </w:p>
    <w:p w14:paraId="640B5258"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报道和未报到人数接口</w:t>
      </w:r>
    </w:p>
    <w:p w14:paraId="2162F4A1"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/plane/isResCount</w:t>
      </w:r>
    </w:p>
    <w:p w14:paraId="6C4F8539"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请求参数</w:t>
      </w:r>
    </w:p>
    <w:tbl>
      <w:tblPr>
        <w:tblW w:w="7896" w:type="dxa"/>
        <w:tblCellMar>
          <w:left w:w="0" w:type="dxa"/>
          <w:right w:w="0" w:type="dxa"/>
        </w:tblCellMar>
        <w:tblLook w:val="04A0" w:firstRow="1" w:lastRow="0" w:firstColumn="1" w:lastColumn="0" w:noHBand="0" w:noVBand="1"/>
      </w:tblPr>
      <w:tblGrid>
        <w:gridCol w:w="1182"/>
        <w:gridCol w:w="1288"/>
        <w:gridCol w:w="1553"/>
        <w:gridCol w:w="1182"/>
        <w:gridCol w:w="1489"/>
        <w:gridCol w:w="1202"/>
      </w:tblGrid>
      <w:tr w:rsidR="001835D9" w14:paraId="7B370FF6"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1B6D983" w14:textId="77777777" w:rsidR="001835D9" w:rsidRDefault="001835D9">
            <w:pPr>
              <w:jc w:val="center"/>
              <w:rPr>
                <w:rFonts w:ascii="宋体" w:hAnsi="宋体" w:cs="宋体"/>
                <w:b/>
                <w:bCs/>
                <w:sz w:val="24"/>
                <w:szCs w:val="24"/>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EC34F88" w14:textId="77777777" w:rsidR="001835D9" w:rsidRDefault="001835D9">
            <w:pPr>
              <w:jc w:val="center"/>
              <w:rPr>
                <w:b/>
                <w:bCs/>
              </w:rPr>
            </w:pPr>
            <w:r>
              <w:rPr>
                <w:rStyle w:val="md-plain"/>
                <w:b/>
                <w:bCs/>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5CEDF2F"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C54F28E"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1E9FB51"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85B2214" w14:textId="77777777" w:rsidR="001835D9" w:rsidRDefault="001835D9">
            <w:pPr>
              <w:jc w:val="center"/>
              <w:rPr>
                <w:b/>
                <w:bCs/>
              </w:rPr>
            </w:pPr>
            <w:r>
              <w:rPr>
                <w:rStyle w:val="md-plain"/>
                <w:b/>
                <w:bCs/>
              </w:rPr>
              <w:t>说明</w:t>
            </w:r>
          </w:p>
        </w:tc>
      </w:tr>
      <w:tr w:rsidR="001835D9" w14:paraId="236B29AB"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A6C4123" w14:textId="77777777" w:rsidR="001835D9" w:rsidRDefault="001835D9">
            <w:pPr>
              <w:jc w:val="left"/>
            </w:pPr>
            <w:r>
              <w:rPr>
                <w:rStyle w:val="md-plain"/>
              </w:rPr>
              <w:t>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0B9D6D"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A343E7"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070BE93"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4BD615"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60C4D0" w14:textId="77777777" w:rsidR="001835D9" w:rsidRDefault="001835D9">
            <w:pPr>
              <w:rPr>
                <w:rFonts w:ascii="宋体" w:eastAsia="宋体" w:hAnsi="宋体" w:cs="宋体"/>
                <w:sz w:val="24"/>
                <w:szCs w:val="24"/>
              </w:rPr>
            </w:pPr>
            <w:r>
              <w:rPr>
                <w:rStyle w:val="md-plain"/>
              </w:rPr>
              <w:t>none</w:t>
            </w:r>
          </w:p>
        </w:tc>
      </w:tr>
      <w:tr w:rsidR="001835D9" w14:paraId="7816D200"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12A513F" w14:textId="77777777" w:rsidR="001835D9" w:rsidRDefault="001835D9">
            <w:r>
              <w:rPr>
                <w:rStyle w:val="md-plain"/>
              </w:rPr>
              <w:t>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7BCCB5"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690808"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65F14C"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E6DB02"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6CB2DF" w14:textId="77777777" w:rsidR="001835D9" w:rsidRDefault="001835D9">
            <w:pPr>
              <w:rPr>
                <w:rFonts w:ascii="宋体" w:eastAsia="宋体" w:hAnsi="宋体" w:cs="宋体"/>
                <w:sz w:val="24"/>
                <w:szCs w:val="24"/>
              </w:rPr>
            </w:pPr>
            <w:r>
              <w:rPr>
                <w:rStyle w:val="md-plain"/>
              </w:rPr>
              <w:t>none</w:t>
            </w:r>
          </w:p>
        </w:tc>
      </w:tr>
    </w:tbl>
    <w:p w14:paraId="1E8344A9"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2CEDC836"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成功</w:t>
      </w:r>
    </w:p>
    <w:p w14:paraId="392677AA"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"countRes"</w:t>
      </w:r>
      <w:r>
        <w:rPr>
          <w:rFonts w:ascii="var(--monospace)" w:hAnsi="var(--monospace)"/>
          <w:color w:val="333333"/>
          <w:sz w:val="22"/>
          <w:szCs w:val="22"/>
        </w:rPr>
        <w:t xml:space="preserve">: </w:t>
      </w:r>
      <w:r>
        <w:rPr>
          <w:rStyle w:val="cm-number"/>
          <w:rFonts w:ascii="var(--monospace)" w:hAnsi="var(--monospace)"/>
          <w:color w:val="116644"/>
          <w:sz w:val="22"/>
          <w:szCs w:val="22"/>
        </w:rPr>
        <w:t>100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"countNoRes"</w:t>
      </w:r>
      <w:r>
        <w:rPr>
          <w:rFonts w:ascii="var(--monospace)" w:hAnsi="var(--monospace)"/>
          <w:color w:val="333333"/>
          <w:sz w:val="22"/>
          <w:szCs w:val="22"/>
        </w:rPr>
        <w:t xml:space="preserve">: </w:t>
      </w:r>
      <w:r>
        <w:rPr>
          <w:rStyle w:val="cm-number"/>
          <w:rFonts w:ascii="var(--monospace)" w:hAnsi="var(--monospace)"/>
          <w:color w:val="116644"/>
          <w:sz w:val="22"/>
          <w:szCs w:val="22"/>
        </w:rPr>
        <w:t>200</w:t>
      </w:r>
      <w:r>
        <w:rPr>
          <w:rFonts w:ascii="var(--monospace)" w:hAnsi="var(--monospace)"/>
          <w:color w:val="333333"/>
          <w:sz w:val="22"/>
          <w:szCs w:val="22"/>
        </w:rPr>
        <w:br/>
        <w:t>}</w:t>
      </w:r>
    </w:p>
    <w:p w14:paraId="13C98981"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3D818F03"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5ACDE0D"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3CF5770"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45A3ECE"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5281385" w14:textId="77777777" w:rsidR="001835D9" w:rsidRDefault="001835D9">
            <w:pPr>
              <w:jc w:val="center"/>
              <w:rPr>
                <w:b/>
                <w:bCs/>
              </w:rPr>
            </w:pPr>
            <w:r>
              <w:rPr>
                <w:rStyle w:val="md-plain"/>
                <w:b/>
                <w:bCs/>
              </w:rPr>
              <w:t>数据模型</w:t>
            </w:r>
          </w:p>
        </w:tc>
      </w:tr>
      <w:tr w:rsidR="001835D9" w14:paraId="6CDE5E2C"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583AAF"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D02830" w14:textId="77777777" w:rsidR="001835D9" w:rsidRDefault="001835D9">
            <w:hyperlink r:id="rId30"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A28066"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247D0F" w14:textId="77777777" w:rsidR="001835D9" w:rsidRDefault="001835D9">
            <w:r>
              <w:rPr>
                <w:rStyle w:val="md-plain"/>
              </w:rPr>
              <w:t>Inline</w:t>
            </w:r>
          </w:p>
        </w:tc>
      </w:tr>
    </w:tbl>
    <w:p w14:paraId="29CFA0E4"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1D5C1BAE"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901"/>
        <w:gridCol w:w="1287"/>
        <w:gridCol w:w="979"/>
        <w:gridCol w:w="996"/>
        <w:gridCol w:w="1737"/>
        <w:gridCol w:w="996"/>
      </w:tblGrid>
      <w:tr w:rsidR="001835D9" w14:paraId="44E4243A"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19E954F"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D2F341"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6CAF2B0"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2CCF6F9"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C2B684E"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84D3481" w14:textId="77777777" w:rsidR="001835D9" w:rsidRDefault="001835D9">
            <w:pPr>
              <w:jc w:val="center"/>
              <w:rPr>
                <w:b/>
                <w:bCs/>
              </w:rPr>
            </w:pPr>
            <w:r>
              <w:rPr>
                <w:rStyle w:val="md-plain"/>
                <w:b/>
                <w:bCs/>
              </w:rPr>
              <w:t>说明</w:t>
            </w:r>
          </w:p>
        </w:tc>
      </w:tr>
      <w:tr w:rsidR="001835D9" w14:paraId="404D349B"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4E9ADC" w14:textId="77777777" w:rsidR="001835D9" w:rsidRDefault="001835D9">
            <w:pPr>
              <w:jc w:val="left"/>
            </w:pPr>
            <w:r>
              <w:rPr>
                <w:rStyle w:val="md-plain"/>
              </w:rPr>
              <w:t>» countRes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97E94E"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DE00B9"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2CE7333"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265BFE" w14:textId="77777777" w:rsidR="001835D9" w:rsidRDefault="001835D9">
            <w:r>
              <w:rPr>
                <w:rStyle w:val="md-plain"/>
              </w:rPr>
              <w:t>报道人数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A411D6" w14:textId="77777777" w:rsidR="001835D9" w:rsidRDefault="001835D9">
            <w:r>
              <w:rPr>
                <w:rStyle w:val="md-plain"/>
              </w:rPr>
              <w:t>none</w:t>
            </w:r>
          </w:p>
        </w:tc>
      </w:tr>
      <w:tr w:rsidR="001835D9" w14:paraId="41E0A53D"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E7ED6E" w14:textId="77777777" w:rsidR="001835D9" w:rsidRDefault="001835D9">
            <w:r>
              <w:rPr>
                <w:rStyle w:val="md-plain"/>
              </w:rPr>
              <w:t>» countNoRes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88C8DF9"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2F4A6B"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46D738"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BB4BD9" w14:textId="77777777" w:rsidR="001835D9" w:rsidRDefault="001835D9">
            <w:r>
              <w:rPr>
                <w:rStyle w:val="md-plain"/>
              </w:rPr>
              <w:t>未报到人数</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5988C4" w14:textId="77777777" w:rsidR="001835D9" w:rsidRDefault="001835D9">
            <w:r>
              <w:rPr>
                <w:rStyle w:val="md-plain"/>
              </w:rPr>
              <w:t>none</w:t>
            </w:r>
          </w:p>
        </w:tc>
      </w:tr>
    </w:tbl>
    <w:p w14:paraId="622FED80"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获取专业人数</w:t>
      </w:r>
    </w:p>
    <w:p w14:paraId="63B72742"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/plane/disCount</w:t>
      </w:r>
    </w:p>
    <w:p w14:paraId="0469EE11"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请求参数</w:t>
      </w:r>
    </w:p>
    <w:tbl>
      <w:tblPr>
        <w:tblW w:w="7896" w:type="dxa"/>
        <w:tblCellMar>
          <w:left w:w="0" w:type="dxa"/>
          <w:right w:w="0" w:type="dxa"/>
        </w:tblCellMar>
        <w:tblLook w:val="04A0" w:firstRow="1" w:lastRow="0" w:firstColumn="1" w:lastColumn="0" w:noHBand="0" w:noVBand="1"/>
      </w:tblPr>
      <w:tblGrid>
        <w:gridCol w:w="1182"/>
        <w:gridCol w:w="1288"/>
        <w:gridCol w:w="1553"/>
        <w:gridCol w:w="1182"/>
        <w:gridCol w:w="1489"/>
        <w:gridCol w:w="1202"/>
      </w:tblGrid>
      <w:tr w:rsidR="001835D9" w14:paraId="572F35BD"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DEA28B" w14:textId="77777777" w:rsidR="001835D9" w:rsidRDefault="001835D9">
            <w:pPr>
              <w:jc w:val="center"/>
              <w:rPr>
                <w:rFonts w:ascii="宋体" w:hAnsi="宋体" w:cs="宋体"/>
                <w:b/>
                <w:bCs/>
                <w:sz w:val="24"/>
                <w:szCs w:val="24"/>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0E9A51" w14:textId="77777777" w:rsidR="001835D9" w:rsidRDefault="001835D9">
            <w:pPr>
              <w:jc w:val="center"/>
              <w:rPr>
                <w:b/>
                <w:bCs/>
              </w:rPr>
            </w:pPr>
            <w:r>
              <w:rPr>
                <w:rStyle w:val="md-plain"/>
                <w:b/>
                <w:bCs/>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142FDF3"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2153C1A"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3AF8FB5"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128D990" w14:textId="77777777" w:rsidR="001835D9" w:rsidRDefault="001835D9">
            <w:pPr>
              <w:jc w:val="center"/>
              <w:rPr>
                <w:b/>
                <w:bCs/>
              </w:rPr>
            </w:pPr>
            <w:r>
              <w:rPr>
                <w:rStyle w:val="md-plain"/>
                <w:b/>
                <w:bCs/>
              </w:rPr>
              <w:t>说明</w:t>
            </w:r>
          </w:p>
        </w:tc>
      </w:tr>
      <w:tr w:rsidR="001835D9" w14:paraId="70601F92"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2D77FD" w14:textId="77777777" w:rsidR="001835D9" w:rsidRDefault="001835D9">
            <w:pPr>
              <w:jc w:val="left"/>
            </w:pPr>
            <w:r>
              <w:rPr>
                <w:rStyle w:val="md-plain"/>
              </w:rPr>
              <w:t>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610710"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58EF11"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D83B90"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71DBBB"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07554B" w14:textId="77777777" w:rsidR="001835D9" w:rsidRDefault="001835D9">
            <w:pPr>
              <w:rPr>
                <w:rFonts w:ascii="宋体" w:eastAsia="宋体" w:hAnsi="宋体" w:cs="宋体"/>
                <w:sz w:val="24"/>
                <w:szCs w:val="24"/>
              </w:rPr>
            </w:pPr>
            <w:r>
              <w:rPr>
                <w:rStyle w:val="md-plain"/>
              </w:rPr>
              <w:t>none</w:t>
            </w:r>
          </w:p>
        </w:tc>
      </w:tr>
      <w:tr w:rsidR="001835D9" w14:paraId="0ACBAF4F"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A811A9" w14:textId="77777777" w:rsidR="001835D9" w:rsidRDefault="001835D9">
            <w:r>
              <w:rPr>
                <w:rStyle w:val="md-plain"/>
              </w:rPr>
              <w:t>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BA5057"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AA9128B"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391891"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07043C0"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E3E4C1" w14:textId="77777777" w:rsidR="001835D9" w:rsidRDefault="001835D9">
            <w:pPr>
              <w:rPr>
                <w:rFonts w:ascii="宋体" w:eastAsia="宋体" w:hAnsi="宋体" w:cs="宋体"/>
                <w:sz w:val="24"/>
                <w:szCs w:val="24"/>
              </w:rPr>
            </w:pPr>
            <w:r>
              <w:rPr>
                <w:rStyle w:val="md-plain"/>
              </w:rPr>
              <w:t>none</w:t>
            </w:r>
          </w:p>
        </w:tc>
      </w:tr>
    </w:tbl>
    <w:p w14:paraId="43113274"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05C9744B"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成功</w:t>
      </w:r>
    </w:p>
    <w:p w14:paraId="1C7F2728"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"disId"</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特生声形个再把规据况照但族酸六点。</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"disName"</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可必家识条须本平号得没系光当。</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"disCount"</w:t>
      </w:r>
      <w:r>
        <w:rPr>
          <w:rFonts w:ascii="var(--monospace)" w:hAnsi="var(--monospace)"/>
          <w:color w:val="333333"/>
          <w:sz w:val="22"/>
          <w:szCs w:val="22"/>
        </w:rPr>
        <w:t xml:space="preserve">: </w:t>
      </w:r>
      <w:r>
        <w:rPr>
          <w:rStyle w:val="cm-number"/>
          <w:rFonts w:ascii="var(--monospace)" w:hAnsi="var(--monospace)"/>
          <w:color w:val="116644"/>
          <w:sz w:val="22"/>
          <w:szCs w:val="22"/>
        </w:rPr>
        <w:t>1304752622021406</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"disId"</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件量产计便由织其劳志日第同问法位。</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"disName"</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单基意识立半图个什与派以海。</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r>
      <w:r>
        <w:rPr>
          <w:rFonts w:ascii="var(--monospace)" w:hAnsi="var(--monospace)"/>
          <w:color w:val="333333"/>
          <w:sz w:val="22"/>
          <w:szCs w:val="22"/>
        </w:rPr>
        <w:lastRenderedPageBreak/>
        <w:t>     </w:t>
      </w:r>
      <w:r>
        <w:rPr>
          <w:rStyle w:val="cm-string"/>
          <w:rFonts w:ascii="var(--monospace)" w:hAnsi="var(--monospace)"/>
          <w:sz w:val="22"/>
          <w:szCs w:val="22"/>
        </w:rPr>
        <w:t>"disCount"</w:t>
      </w:r>
      <w:r>
        <w:rPr>
          <w:rFonts w:ascii="var(--monospace)" w:hAnsi="var(--monospace)"/>
          <w:color w:val="333333"/>
          <w:sz w:val="22"/>
          <w:szCs w:val="22"/>
        </w:rPr>
        <w:t xml:space="preserve">: </w:t>
      </w:r>
      <w:r>
        <w:rPr>
          <w:rStyle w:val="cm-number"/>
          <w:rFonts w:ascii="var(--monospace)" w:hAnsi="var(--monospace)"/>
          <w:color w:val="116644"/>
          <w:sz w:val="22"/>
          <w:szCs w:val="22"/>
        </w:rPr>
        <w:t>4001869014626852</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 </w:t>
      </w:r>
      <w:r>
        <w:rPr>
          <w:rStyle w:val="cm-string"/>
          <w:rFonts w:ascii="var(--monospace)" w:hAnsi="var(--monospace)"/>
          <w:sz w:val="22"/>
          <w:szCs w:val="22"/>
        </w:rPr>
        <w:t>"code"</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"msg"</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形电她青正花半认好手空之先文做。</w:t>
      </w:r>
      <w:r>
        <w:rPr>
          <w:rStyle w:val="cm-string"/>
          <w:rFonts w:ascii="var(--monospace)" w:hAnsi="var(--monospace)"/>
          <w:color w:val="AA1111"/>
          <w:sz w:val="22"/>
          <w:szCs w:val="22"/>
        </w:rPr>
        <w:t>"</w:t>
      </w:r>
      <w:r>
        <w:rPr>
          <w:rFonts w:ascii="var(--monospace)" w:hAnsi="var(--monospace)"/>
          <w:color w:val="333333"/>
          <w:sz w:val="22"/>
          <w:szCs w:val="22"/>
        </w:rPr>
        <w:br/>
        <w:t>}</w:t>
      </w:r>
    </w:p>
    <w:p w14:paraId="550DEF10"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2B20044F"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299283C"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8A93D19"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F999D82"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33C4B42" w14:textId="77777777" w:rsidR="001835D9" w:rsidRDefault="001835D9">
            <w:pPr>
              <w:jc w:val="center"/>
              <w:rPr>
                <w:b/>
                <w:bCs/>
              </w:rPr>
            </w:pPr>
            <w:r>
              <w:rPr>
                <w:rStyle w:val="md-plain"/>
                <w:b/>
                <w:bCs/>
              </w:rPr>
              <w:t>数据模型</w:t>
            </w:r>
          </w:p>
        </w:tc>
      </w:tr>
      <w:tr w:rsidR="001835D9" w14:paraId="76A2A122"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5222AB"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08B70A" w14:textId="77777777" w:rsidR="001835D9" w:rsidRDefault="001835D9">
            <w:hyperlink r:id="rId31"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62C7F6"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9DED39" w14:textId="77777777" w:rsidR="001835D9" w:rsidRDefault="001835D9">
            <w:r>
              <w:rPr>
                <w:rStyle w:val="md-plain"/>
              </w:rPr>
              <w:t>Inline</w:t>
            </w:r>
          </w:p>
        </w:tc>
      </w:tr>
    </w:tbl>
    <w:p w14:paraId="580C981A"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7633F5EF"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392"/>
        <w:gridCol w:w="1067"/>
        <w:gridCol w:w="809"/>
        <w:gridCol w:w="826"/>
        <w:gridCol w:w="1396"/>
        <w:gridCol w:w="2406"/>
      </w:tblGrid>
      <w:tr w:rsidR="001835D9" w14:paraId="23E8D4DB"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26EBF85"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DB62829"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02F7460"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7906BA7"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A7ECB44"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48FB98" w14:textId="77777777" w:rsidR="001835D9" w:rsidRDefault="001835D9">
            <w:pPr>
              <w:jc w:val="center"/>
              <w:rPr>
                <w:b/>
                <w:bCs/>
              </w:rPr>
            </w:pPr>
            <w:r>
              <w:rPr>
                <w:rStyle w:val="md-plain"/>
                <w:b/>
                <w:bCs/>
              </w:rPr>
              <w:t>说明</w:t>
            </w:r>
          </w:p>
        </w:tc>
      </w:tr>
      <w:tr w:rsidR="001835D9" w14:paraId="39D32437"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3A98EC" w14:textId="77777777" w:rsidR="001835D9" w:rsidRDefault="001835D9">
            <w:pPr>
              <w:jc w:val="left"/>
            </w:pPr>
            <w:r>
              <w:rPr>
                <w:rStyle w:val="md-plain"/>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095487"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FC7AC2"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FE5BC4"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1333BC" w14:textId="77777777" w:rsidR="001835D9" w:rsidRDefault="001835D9">
            <w:r>
              <w:rPr>
                <w:rStyle w:val="md-plain"/>
              </w:rPr>
              <w:t>状态码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B4A2B6" w14:textId="77777777" w:rsidR="001835D9" w:rsidRDefault="001835D9">
            <w:r>
              <w:rPr>
                <w:rStyle w:val="md-plain"/>
              </w:rPr>
              <w:t>1</w:t>
            </w:r>
            <w:r>
              <w:rPr>
                <w:rStyle w:val="md-plain"/>
              </w:rPr>
              <w:t>表示成功</w:t>
            </w:r>
            <w:r>
              <w:rPr>
                <w:rStyle w:val="md-plain"/>
              </w:rPr>
              <w:t xml:space="preserve"> 0</w:t>
            </w:r>
            <w:r>
              <w:rPr>
                <w:rStyle w:val="md-plain"/>
              </w:rPr>
              <w:t>表示失败</w:t>
            </w:r>
          </w:p>
        </w:tc>
      </w:tr>
      <w:tr w:rsidR="001835D9" w14:paraId="2E4D84CF"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2134CF" w14:textId="77777777" w:rsidR="001835D9" w:rsidRDefault="001835D9">
            <w:r>
              <w:rPr>
                <w:rStyle w:val="md-plain"/>
              </w:rPr>
              <w:t>» 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F3D971"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E9A1C8"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F07EC7"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3C5B5A" w14:textId="77777777" w:rsidR="001835D9" w:rsidRDefault="001835D9">
            <w:r>
              <w:rPr>
                <w:rStyle w:val="md-plain"/>
              </w:rPr>
              <w:t>信息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897B57" w14:textId="77777777" w:rsidR="001835D9" w:rsidRDefault="001835D9">
            <w:r>
              <w:rPr>
                <w:rStyle w:val="md-plain"/>
              </w:rPr>
              <w:t>none</w:t>
            </w:r>
          </w:p>
        </w:tc>
      </w:tr>
      <w:tr w:rsidR="001835D9" w14:paraId="3AFA461F"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ECC89F" w14:textId="77777777" w:rsidR="001835D9" w:rsidRDefault="001835D9">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D96A49"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CF2300"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7E7E7C"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C71977"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28A979" w14:textId="77777777" w:rsidR="001835D9" w:rsidRDefault="001835D9">
            <w:pPr>
              <w:rPr>
                <w:rFonts w:ascii="宋体" w:eastAsia="宋体" w:hAnsi="宋体" w:cs="宋体"/>
                <w:sz w:val="24"/>
                <w:szCs w:val="24"/>
              </w:rPr>
            </w:pPr>
            <w:r>
              <w:rPr>
                <w:rStyle w:val="md-plain"/>
              </w:rPr>
              <w:t>none</w:t>
            </w:r>
          </w:p>
        </w:tc>
      </w:tr>
      <w:tr w:rsidR="001835D9" w14:paraId="24925942"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60F1D3" w14:textId="77777777" w:rsidR="001835D9" w:rsidRDefault="001835D9">
            <w:r>
              <w:rPr>
                <w:rStyle w:val="md-plain"/>
              </w:rPr>
              <w:t>»» disId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29E7F8"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B4F766"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B83E9E1"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B0572C" w14:textId="77777777" w:rsidR="001835D9" w:rsidRDefault="001835D9">
            <w:r>
              <w:rPr>
                <w:rStyle w:val="md-plain"/>
              </w:rPr>
              <w:t>专业</w:t>
            </w:r>
            <w:r>
              <w:rPr>
                <w:rStyle w:val="md-plain"/>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0D0555" w14:textId="77777777" w:rsidR="001835D9" w:rsidRDefault="001835D9">
            <w:r>
              <w:rPr>
                <w:rStyle w:val="md-plain"/>
              </w:rPr>
              <w:t>none</w:t>
            </w:r>
          </w:p>
        </w:tc>
      </w:tr>
      <w:tr w:rsidR="001835D9" w14:paraId="48752949"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D77087A" w14:textId="77777777" w:rsidR="001835D9" w:rsidRDefault="001835D9">
            <w:r>
              <w:rPr>
                <w:rStyle w:val="md-plain"/>
              </w:rPr>
              <w:t>»» disName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8CFF71"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308B10"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753A5C6"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0B8946" w14:textId="77777777" w:rsidR="001835D9" w:rsidRDefault="001835D9">
            <w:r>
              <w:rPr>
                <w:rStyle w:val="md-plain"/>
              </w:rPr>
              <w:t>专业名</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9E3572" w14:textId="77777777" w:rsidR="001835D9" w:rsidRDefault="001835D9">
            <w:r>
              <w:rPr>
                <w:rStyle w:val="md-plain"/>
              </w:rPr>
              <w:t>none</w:t>
            </w:r>
          </w:p>
        </w:tc>
      </w:tr>
      <w:tr w:rsidR="001835D9" w14:paraId="2BD219FC"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BDAB50" w14:textId="77777777" w:rsidR="001835D9" w:rsidRDefault="001835D9">
            <w:r>
              <w:rPr>
                <w:rStyle w:val="md-plain"/>
              </w:rPr>
              <w:t>»» disCount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61F513"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03D203"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9C9D86"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53EED5" w14:textId="77777777" w:rsidR="001835D9" w:rsidRDefault="001835D9">
            <w:r>
              <w:rPr>
                <w:rStyle w:val="md-plain"/>
              </w:rPr>
              <w:t>专业的人数</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FE09FE" w14:textId="77777777" w:rsidR="001835D9" w:rsidRDefault="001835D9">
            <w:r>
              <w:rPr>
                <w:rStyle w:val="md-plain"/>
              </w:rPr>
              <w:t>none</w:t>
            </w:r>
          </w:p>
        </w:tc>
      </w:tr>
    </w:tbl>
    <w:p w14:paraId="363BAD2E"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获取地区数据接口</w:t>
      </w:r>
    </w:p>
    <w:p w14:paraId="2A6F8AA0"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/plane/getAddCount</w:t>
      </w:r>
    </w:p>
    <w:p w14:paraId="1425F43E"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请求参数</w:t>
      </w:r>
    </w:p>
    <w:tbl>
      <w:tblPr>
        <w:tblW w:w="7896" w:type="dxa"/>
        <w:tblCellMar>
          <w:left w:w="0" w:type="dxa"/>
          <w:right w:w="0" w:type="dxa"/>
        </w:tblCellMar>
        <w:tblLook w:val="04A0" w:firstRow="1" w:lastRow="0" w:firstColumn="1" w:lastColumn="0" w:noHBand="0" w:noVBand="1"/>
      </w:tblPr>
      <w:tblGrid>
        <w:gridCol w:w="1182"/>
        <w:gridCol w:w="1288"/>
        <w:gridCol w:w="1553"/>
        <w:gridCol w:w="1182"/>
        <w:gridCol w:w="1489"/>
        <w:gridCol w:w="1202"/>
      </w:tblGrid>
      <w:tr w:rsidR="001835D9" w14:paraId="040C0A71"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F17B961" w14:textId="77777777" w:rsidR="001835D9" w:rsidRDefault="001835D9">
            <w:pPr>
              <w:jc w:val="center"/>
              <w:rPr>
                <w:rFonts w:ascii="宋体" w:hAnsi="宋体" w:cs="宋体"/>
                <w:b/>
                <w:bCs/>
                <w:sz w:val="24"/>
                <w:szCs w:val="24"/>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C2F8353" w14:textId="77777777" w:rsidR="001835D9" w:rsidRDefault="001835D9">
            <w:pPr>
              <w:jc w:val="center"/>
              <w:rPr>
                <w:b/>
                <w:bCs/>
              </w:rPr>
            </w:pPr>
            <w:r>
              <w:rPr>
                <w:rStyle w:val="md-plain"/>
                <w:b/>
                <w:bCs/>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5CDCCC2"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33524DE"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D40BD3"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9D679D1" w14:textId="77777777" w:rsidR="001835D9" w:rsidRDefault="001835D9">
            <w:pPr>
              <w:jc w:val="center"/>
              <w:rPr>
                <w:b/>
                <w:bCs/>
              </w:rPr>
            </w:pPr>
            <w:r>
              <w:rPr>
                <w:rStyle w:val="md-plain"/>
                <w:b/>
                <w:bCs/>
              </w:rPr>
              <w:t>说明</w:t>
            </w:r>
          </w:p>
        </w:tc>
      </w:tr>
      <w:tr w:rsidR="001835D9" w14:paraId="52CC0E66"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F9376A" w14:textId="77777777" w:rsidR="001835D9" w:rsidRDefault="001835D9">
            <w:pPr>
              <w:jc w:val="left"/>
            </w:pPr>
            <w:r>
              <w:rPr>
                <w:rStyle w:val="md-plain"/>
              </w:rPr>
              <w:t>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CFB758"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B9A301"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2AF36C0"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D45857"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4DCD5B" w14:textId="77777777" w:rsidR="001835D9" w:rsidRDefault="001835D9">
            <w:pPr>
              <w:rPr>
                <w:rFonts w:ascii="宋体" w:eastAsia="宋体" w:hAnsi="宋体" w:cs="宋体"/>
                <w:sz w:val="24"/>
                <w:szCs w:val="24"/>
              </w:rPr>
            </w:pPr>
            <w:r>
              <w:rPr>
                <w:rStyle w:val="md-plain"/>
              </w:rPr>
              <w:t>none</w:t>
            </w:r>
          </w:p>
        </w:tc>
      </w:tr>
      <w:tr w:rsidR="001835D9" w14:paraId="1C22E8C8"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513FEF" w14:textId="77777777" w:rsidR="001835D9" w:rsidRDefault="001835D9">
            <w:r>
              <w:rPr>
                <w:rStyle w:val="md-plain"/>
              </w:rPr>
              <w:t>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0EAEB5"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512B65"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FAB321"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B6F97D"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8E1E08" w14:textId="77777777" w:rsidR="001835D9" w:rsidRDefault="001835D9">
            <w:pPr>
              <w:rPr>
                <w:rFonts w:ascii="宋体" w:eastAsia="宋体" w:hAnsi="宋体" w:cs="宋体"/>
                <w:sz w:val="24"/>
                <w:szCs w:val="24"/>
              </w:rPr>
            </w:pPr>
            <w:r>
              <w:rPr>
                <w:rStyle w:val="md-plain"/>
              </w:rPr>
              <w:t>none</w:t>
            </w:r>
          </w:p>
        </w:tc>
      </w:tr>
    </w:tbl>
    <w:p w14:paraId="02490C43"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47682461"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成功</w:t>
      </w:r>
    </w:p>
    <w:p w14:paraId="0148865F"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"code"</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"msg"</w:t>
      </w:r>
      <w:r>
        <w:rPr>
          <w:rFonts w:ascii="var(--monospace)" w:hAnsi="var(--monospace)"/>
          <w:color w:val="333333"/>
          <w:sz w:val="22"/>
          <w:szCs w:val="22"/>
        </w:rPr>
        <w:t xml:space="preserve">: </w:t>
      </w:r>
      <w:r>
        <w:rPr>
          <w:rStyle w:val="cm-string"/>
          <w:rFonts w:ascii="var(--monospace)" w:hAnsi="var(--monospace)"/>
          <w:color w:val="AA1111"/>
          <w:sz w:val="22"/>
          <w:szCs w:val="22"/>
        </w:rPr>
        <w:t>"ex culpa"</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"categories"</w:t>
      </w:r>
      <w:r>
        <w:rPr>
          <w:rFonts w:ascii="var(--monospace)" w:hAnsi="var(--monospace)"/>
          <w:color w:val="333333"/>
          <w:sz w:val="22"/>
          <w:szCs w:val="22"/>
        </w:rPr>
        <w:t>: [</w:t>
      </w:r>
      <w:r>
        <w:rPr>
          <w:rFonts w:ascii="var(--monospace)" w:hAnsi="var(--monospace)"/>
          <w:color w:val="333333"/>
          <w:sz w:val="22"/>
          <w:szCs w:val="22"/>
        </w:rPr>
        <w:br/>
        <w:t>   </w:t>
      </w:r>
      <w:r>
        <w:rPr>
          <w:rStyle w:val="cm-string"/>
          <w:rFonts w:ascii="var(--monospace)" w:hAnsi="var(--monospace)"/>
          <w:color w:val="AA1111"/>
          <w:sz w:val="22"/>
          <w:szCs w:val="22"/>
        </w:rPr>
        <w:t>"ad"</w:t>
      </w:r>
      <w:r>
        <w:rPr>
          <w:rFonts w:ascii="var(--monospace)" w:hAnsi="var(--monospace)"/>
          <w:color w:val="333333"/>
          <w:sz w:val="22"/>
          <w:szCs w:val="22"/>
        </w:rPr>
        <w:br/>
        <w:t>],</w:t>
      </w:r>
      <w:r>
        <w:rPr>
          <w:rFonts w:ascii="var(--monospace)" w:hAnsi="var(--monospace)"/>
          <w:color w:val="333333"/>
          <w:sz w:val="22"/>
          <w:szCs w:val="22"/>
        </w:rPr>
        <w:br/>
        <w:t> </w:t>
      </w:r>
      <w:r>
        <w:rPr>
          <w:rStyle w:val="cm-string"/>
          <w:rFonts w:ascii="var(--monospace)" w:hAnsi="var(--monospace)"/>
          <w:sz w:val="22"/>
          <w:szCs w:val="22"/>
        </w:rPr>
        <w:t>"series"</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"name"</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克处量研较置</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Style w:val="cm-number"/>
          <w:rFonts w:ascii="var(--monospace)" w:hAnsi="var(--monospace)"/>
          <w:color w:val="116644"/>
          <w:sz w:val="22"/>
          <w:szCs w:val="22"/>
        </w:rPr>
        <w:t>5</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87</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30</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73</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"name"</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少象响定年都</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Style w:val="cm-number"/>
          <w:rFonts w:ascii="var(--monospace)" w:hAnsi="var(--monospace)"/>
          <w:color w:val="116644"/>
          <w:sz w:val="22"/>
          <w:szCs w:val="22"/>
        </w:rPr>
        <w:t>13</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80</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61</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29</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"name"</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确土口</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Style w:val="cm-number"/>
          <w:rFonts w:ascii="var(--monospace)" w:hAnsi="var(--monospace)"/>
          <w:color w:val="116644"/>
          <w:sz w:val="22"/>
          <w:szCs w:val="22"/>
        </w:rPr>
        <w:t>10</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"name"</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生高少连</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r>
      <w:r>
        <w:rPr>
          <w:rFonts w:ascii="var(--monospace)" w:hAnsi="var(--monospace)"/>
          <w:color w:val="333333"/>
          <w:sz w:val="22"/>
          <w:szCs w:val="22"/>
        </w:rPr>
        <w:lastRenderedPageBreak/>
        <w:t>       </w:t>
      </w:r>
      <w:r>
        <w:rPr>
          <w:rStyle w:val="cm-number"/>
          <w:rFonts w:ascii="var(--monospace)" w:hAnsi="var(--monospace)"/>
          <w:color w:val="116644"/>
          <w:sz w:val="22"/>
          <w:szCs w:val="22"/>
        </w:rPr>
        <w:t>24</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34</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67</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69</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"name"</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六命易</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Style w:val="cm-number"/>
          <w:rFonts w:ascii="var(--monospace)" w:hAnsi="var(--monospace)"/>
          <w:color w:val="116644"/>
          <w:sz w:val="22"/>
          <w:szCs w:val="22"/>
        </w:rPr>
        <w:t>67</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4</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54</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88</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5657888F"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59D513E1"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71EA991"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5C2040"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F4E2BC3"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4F1C310" w14:textId="77777777" w:rsidR="001835D9" w:rsidRDefault="001835D9">
            <w:pPr>
              <w:jc w:val="center"/>
              <w:rPr>
                <w:b/>
                <w:bCs/>
              </w:rPr>
            </w:pPr>
            <w:r>
              <w:rPr>
                <w:rStyle w:val="md-plain"/>
                <w:b/>
                <w:bCs/>
              </w:rPr>
              <w:t>数据模型</w:t>
            </w:r>
          </w:p>
        </w:tc>
      </w:tr>
      <w:tr w:rsidR="001835D9" w14:paraId="59FEE612"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687B20"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48530A" w14:textId="77777777" w:rsidR="001835D9" w:rsidRDefault="001835D9">
            <w:hyperlink r:id="rId32"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A68D5D"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89DD63" w14:textId="77777777" w:rsidR="001835D9" w:rsidRDefault="001835D9">
            <w:r>
              <w:rPr>
                <w:rStyle w:val="md-plain"/>
              </w:rPr>
              <w:t>Inline</w:t>
            </w:r>
          </w:p>
        </w:tc>
      </w:tr>
    </w:tbl>
    <w:p w14:paraId="22CD28D7"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33A493F4"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836"/>
        <w:gridCol w:w="1547"/>
        <w:gridCol w:w="1051"/>
        <w:gridCol w:w="1069"/>
        <w:gridCol w:w="1324"/>
        <w:gridCol w:w="1069"/>
      </w:tblGrid>
      <w:tr w:rsidR="001835D9" w14:paraId="280C726A"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BCCB4EE"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745FEA2"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3463D1C"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8A30DBF"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2534988"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038A485" w14:textId="77777777" w:rsidR="001835D9" w:rsidRDefault="001835D9">
            <w:pPr>
              <w:jc w:val="center"/>
              <w:rPr>
                <w:b/>
                <w:bCs/>
              </w:rPr>
            </w:pPr>
            <w:r>
              <w:rPr>
                <w:rStyle w:val="md-plain"/>
                <w:b/>
                <w:bCs/>
              </w:rPr>
              <w:t>说明</w:t>
            </w:r>
          </w:p>
        </w:tc>
      </w:tr>
      <w:tr w:rsidR="001835D9" w14:paraId="1712114B"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08E0CCD" w14:textId="77777777" w:rsidR="001835D9" w:rsidRDefault="001835D9">
            <w:pPr>
              <w:jc w:val="left"/>
            </w:pPr>
            <w:r>
              <w:rPr>
                <w:rStyle w:val="md-plain"/>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8DC21A"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5C510A"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9DB9A9"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E857BE" w14:textId="77777777" w:rsidR="001835D9" w:rsidRDefault="001835D9">
            <w:r>
              <w:rPr>
                <w:rStyle w:val="md-plain"/>
              </w:rPr>
              <w:t>状态码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7AFB93" w14:textId="77777777" w:rsidR="001835D9" w:rsidRDefault="001835D9">
            <w:r>
              <w:rPr>
                <w:rStyle w:val="md-plain"/>
              </w:rPr>
              <w:t>none</w:t>
            </w:r>
          </w:p>
        </w:tc>
      </w:tr>
      <w:tr w:rsidR="001835D9" w14:paraId="794A1969"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2E2A63" w14:textId="77777777" w:rsidR="001835D9" w:rsidRDefault="001835D9">
            <w:r>
              <w:rPr>
                <w:rStyle w:val="md-plain"/>
              </w:rPr>
              <w:t>» 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1CDE06"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7E5FA6"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284A7C"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BE2F18" w14:textId="77777777" w:rsidR="001835D9" w:rsidRDefault="001835D9">
            <w:r>
              <w:rPr>
                <w:rStyle w:val="md-plain"/>
              </w:rPr>
              <w:t>信息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218077" w14:textId="77777777" w:rsidR="001835D9" w:rsidRDefault="001835D9">
            <w:r>
              <w:rPr>
                <w:rStyle w:val="md-plain"/>
              </w:rPr>
              <w:t>none</w:t>
            </w:r>
          </w:p>
        </w:tc>
      </w:tr>
      <w:tr w:rsidR="001835D9" w14:paraId="2840A417"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BDDC96" w14:textId="77777777" w:rsidR="001835D9" w:rsidRDefault="001835D9">
            <w:r>
              <w:rPr>
                <w:rStyle w:val="md-plain"/>
              </w:rPr>
              <w:t>» categories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C441AE"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188C3A"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C842A6"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B188E8"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DE2BBC" w14:textId="77777777" w:rsidR="001835D9" w:rsidRDefault="001835D9">
            <w:pPr>
              <w:rPr>
                <w:rFonts w:ascii="宋体" w:eastAsia="宋体" w:hAnsi="宋体" w:cs="宋体"/>
                <w:sz w:val="24"/>
                <w:szCs w:val="24"/>
              </w:rPr>
            </w:pPr>
            <w:r>
              <w:rPr>
                <w:rStyle w:val="md-plain"/>
              </w:rPr>
              <w:t>none</w:t>
            </w:r>
          </w:p>
        </w:tc>
      </w:tr>
      <w:tr w:rsidR="001835D9" w14:paraId="2BD8115B"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E3C332" w14:textId="77777777" w:rsidR="001835D9" w:rsidRDefault="001835D9">
            <w:r>
              <w:rPr>
                <w:rStyle w:val="md-plain"/>
              </w:rPr>
              <w:t>» series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C441E4"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206A72"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A06E1C"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ACE1B7"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5C1681" w14:textId="77777777" w:rsidR="001835D9" w:rsidRDefault="001835D9">
            <w:pPr>
              <w:rPr>
                <w:rFonts w:ascii="宋体" w:eastAsia="宋体" w:hAnsi="宋体" w:cs="宋体"/>
                <w:sz w:val="24"/>
                <w:szCs w:val="24"/>
              </w:rPr>
            </w:pPr>
            <w:r>
              <w:rPr>
                <w:rStyle w:val="md-plain"/>
              </w:rPr>
              <w:t>none</w:t>
            </w:r>
          </w:p>
        </w:tc>
      </w:tr>
      <w:tr w:rsidR="001835D9" w14:paraId="546A2771"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1E9645" w14:textId="77777777" w:rsidR="001835D9" w:rsidRDefault="001835D9">
            <w:r>
              <w:rPr>
                <w:rStyle w:val="md-plain"/>
              </w:rPr>
              <w:t>»»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77901B"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E0611C"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FA280B"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DF02AB"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761757" w14:textId="77777777" w:rsidR="001835D9" w:rsidRDefault="001835D9">
            <w:pPr>
              <w:rPr>
                <w:rFonts w:ascii="宋体" w:eastAsia="宋体" w:hAnsi="宋体" w:cs="宋体"/>
                <w:sz w:val="24"/>
                <w:szCs w:val="24"/>
              </w:rPr>
            </w:pPr>
            <w:r>
              <w:rPr>
                <w:rStyle w:val="md-plain"/>
              </w:rPr>
              <w:t>none</w:t>
            </w:r>
          </w:p>
        </w:tc>
      </w:tr>
      <w:tr w:rsidR="001835D9" w14:paraId="07201B5E"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77F4CB" w14:textId="77777777" w:rsidR="001835D9" w:rsidRDefault="001835D9">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F6C1F3"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7B5594"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8EE17D"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6D4045"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4751F5" w14:textId="77777777" w:rsidR="001835D9" w:rsidRDefault="001835D9">
            <w:pPr>
              <w:rPr>
                <w:rFonts w:ascii="宋体" w:eastAsia="宋体" w:hAnsi="宋体" w:cs="宋体"/>
                <w:sz w:val="24"/>
                <w:szCs w:val="24"/>
              </w:rPr>
            </w:pPr>
            <w:r>
              <w:rPr>
                <w:rStyle w:val="md-plain"/>
              </w:rPr>
              <w:t>none</w:t>
            </w:r>
          </w:p>
        </w:tc>
      </w:tr>
    </w:tbl>
    <w:p w14:paraId="75C6A642"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lastRenderedPageBreak/>
        <w:t>GET test</w:t>
      </w:r>
    </w:p>
    <w:p w14:paraId="60E52C42"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/test</w:t>
      </w:r>
    </w:p>
    <w:p w14:paraId="52DFCA99"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6E6C3BA0"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4938667B"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"x"</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"y"</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13C0522E"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53DF4E7C"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41D6BDA"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7BF6C6E"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5AF7075"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67A10B2" w14:textId="77777777" w:rsidR="001835D9" w:rsidRDefault="001835D9">
            <w:pPr>
              <w:jc w:val="center"/>
              <w:rPr>
                <w:b/>
                <w:bCs/>
              </w:rPr>
            </w:pPr>
            <w:r>
              <w:rPr>
                <w:rStyle w:val="md-plain"/>
                <w:b/>
                <w:bCs/>
              </w:rPr>
              <w:t>数据模型</w:t>
            </w:r>
          </w:p>
        </w:tc>
      </w:tr>
      <w:tr w:rsidR="001835D9" w14:paraId="5095CF71"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D2D260"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ADD72DD" w14:textId="77777777" w:rsidR="001835D9" w:rsidRDefault="001835D9">
            <w:hyperlink r:id="rId33"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8C2E6C"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DDD088" w14:textId="77777777" w:rsidR="001835D9" w:rsidRDefault="001835D9">
            <w:r>
              <w:rPr>
                <w:rStyle w:val="md-plain"/>
              </w:rPr>
              <w:t>Inline</w:t>
            </w:r>
          </w:p>
        </w:tc>
      </w:tr>
    </w:tbl>
    <w:p w14:paraId="1E43FA52"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30E6CE38"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330"/>
        <w:gridCol w:w="1538"/>
        <w:gridCol w:w="1171"/>
        <w:gridCol w:w="1191"/>
        <w:gridCol w:w="1475"/>
        <w:gridCol w:w="1191"/>
      </w:tblGrid>
      <w:tr w:rsidR="001835D9" w14:paraId="7042FED2"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181F730"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1F4B2CC"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37C0516"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7DC1A0B"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1E01E57"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DF8E3AC" w14:textId="77777777" w:rsidR="001835D9" w:rsidRDefault="001835D9">
            <w:pPr>
              <w:jc w:val="center"/>
              <w:rPr>
                <w:b/>
                <w:bCs/>
              </w:rPr>
            </w:pPr>
            <w:r>
              <w:rPr>
                <w:rStyle w:val="md-plain"/>
                <w:b/>
                <w:bCs/>
              </w:rPr>
              <w:t>说明</w:t>
            </w:r>
          </w:p>
        </w:tc>
      </w:tr>
      <w:tr w:rsidR="001835D9" w14:paraId="1F841545"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36A71D"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B5E1DF"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A6F5C9"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300EB1"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B05AA5"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922437" w14:textId="77777777" w:rsidR="001835D9" w:rsidRDefault="001835D9">
            <w:pPr>
              <w:rPr>
                <w:rFonts w:ascii="宋体" w:eastAsia="宋体" w:hAnsi="宋体" w:cs="宋体"/>
                <w:sz w:val="24"/>
                <w:szCs w:val="24"/>
              </w:rPr>
            </w:pPr>
            <w:r>
              <w:rPr>
                <w:rStyle w:val="md-plain"/>
              </w:rPr>
              <w:t>none</w:t>
            </w:r>
          </w:p>
        </w:tc>
      </w:tr>
      <w:tr w:rsidR="001835D9" w14:paraId="02DF41C8"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30AFE4" w14:textId="77777777" w:rsidR="001835D9" w:rsidRDefault="001835D9">
            <w:r>
              <w:rPr>
                <w:rStyle w:val="md-plain"/>
              </w:rPr>
              <w:t>»» x</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D87DAB"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59D9AB"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005913"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661395"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80A0144" w14:textId="77777777" w:rsidR="001835D9" w:rsidRDefault="001835D9">
            <w:pPr>
              <w:rPr>
                <w:rFonts w:ascii="宋体" w:eastAsia="宋体" w:hAnsi="宋体" w:cs="宋体"/>
                <w:sz w:val="24"/>
                <w:szCs w:val="24"/>
              </w:rPr>
            </w:pPr>
            <w:r>
              <w:rPr>
                <w:rStyle w:val="md-plain"/>
              </w:rPr>
              <w:t>none</w:t>
            </w:r>
          </w:p>
        </w:tc>
      </w:tr>
      <w:tr w:rsidR="001835D9" w14:paraId="3BBD65D9"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EB5259" w14:textId="77777777" w:rsidR="001835D9" w:rsidRDefault="001835D9">
            <w:r>
              <w:rPr>
                <w:rStyle w:val="md-plain"/>
              </w:rPr>
              <w:t>»» 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3C2FF1E"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C20A20"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0B3A81"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D02846"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A5F539" w14:textId="77777777" w:rsidR="001835D9" w:rsidRDefault="001835D9">
            <w:pPr>
              <w:rPr>
                <w:rFonts w:ascii="宋体" w:eastAsia="宋体" w:hAnsi="宋体" w:cs="宋体"/>
                <w:sz w:val="24"/>
                <w:szCs w:val="24"/>
              </w:rPr>
            </w:pPr>
            <w:r>
              <w:rPr>
                <w:rStyle w:val="md-plain"/>
              </w:rPr>
              <w:t>none</w:t>
            </w:r>
          </w:p>
        </w:tc>
      </w:tr>
    </w:tbl>
    <w:p w14:paraId="6BF8FD03"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获取男生人数、女生人数、总人数</w:t>
      </w:r>
    </w:p>
    <w:p w14:paraId="4A0F4B5C"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/dataPlane/getCountOfMWS</w:t>
      </w:r>
    </w:p>
    <w:p w14:paraId="47CAD838"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lastRenderedPageBreak/>
        <w:t>返回示例</w:t>
      </w:r>
    </w:p>
    <w:p w14:paraId="4BD5C757"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634D3D21"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"countW"</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"countM"</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"countSum"</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br/>
        <w:t>}</w:t>
      </w:r>
    </w:p>
    <w:p w14:paraId="252F03BD"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49364FA7"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7AF40F4"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95B9B92"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A6BFC18"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B2E634" w14:textId="77777777" w:rsidR="001835D9" w:rsidRDefault="001835D9">
            <w:pPr>
              <w:jc w:val="center"/>
              <w:rPr>
                <w:b/>
                <w:bCs/>
              </w:rPr>
            </w:pPr>
            <w:r>
              <w:rPr>
                <w:rStyle w:val="md-plain"/>
                <w:b/>
                <w:bCs/>
              </w:rPr>
              <w:t>数据模型</w:t>
            </w:r>
          </w:p>
        </w:tc>
      </w:tr>
      <w:tr w:rsidR="001835D9" w14:paraId="18B5F962"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9A8FC3"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89FA5E" w14:textId="77777777" w:rsidR="001835D9" w:rsidRDefault="001835D9">
            <w:hyperlink r:id="rId34"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56A96A"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2AE0300" w14:textId="77777777" w:rsidR="001835D9" w:rsidRDefault="001835D9">
            <w:r>
              <w:rPr>
                <w:rStyle w:val="md-plain"/>
              </w:rPr>
              <w:t>Inline</w:t>
            </w:r>
          </w:p>
        </w:tc>
      </w:tr>
    </w:tbl>
    <w:p w14:paraId="182CEB1D"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0E446818"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802"/>
        <w:gridCol w:w="1366"/>
        <w:gridCol w:w="1039"/>
        <w:gridCol w:w="1057"/>
        <w:gridCol w:w="1575"/>
        <w:gridCol w:w="1057"/>
      </w:tblGrid>
      <w:tr w:rsidR="001835D9" w14:paraId="3CF41843"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15A08CD"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610A77F"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7F672E6"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4A2D17F"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54BDD37"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A7245FE" w14:textId="77777777" w:rsidR="001835D9" w:rsidRDefault="001835D9">
            <w:pPr>
              <w:jc w:val="center"/>
              <w:rPr>
                <w:b/>
                <w:bCs/>
              </w:rPr>
            </w:pPr>
            <w:r>
              <w:rPr>
                <w:rStyle w:val="md-plain"/>
                <w:b/>
                <w:bCs/>
              </w:rPr>
              <w:t>说明</w:t>
            </w:r>
          </w:p>
        </w:tc>
      </w:tr>
      <w:tr w:rsidR="001835D9" w14:paraId="5091FF64"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5386E5" w14:textId="77777777" w:rsidR="001835D9" w:rsidRDefault="001835D9">
            <w:pPr>
              <w:jc w:val="left"/>
            </w:pPr>
            <w:r>
              <w:rPr>
                <w:rStyle w:val="md-plain"/>
              </w:rPr>
              <w:t>» countW</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6B071C"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FCAA30"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19FEA7"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4B3963" w14:textId="77777777" w:rsidR="001835D9" w:rsidRDefault="001835D9">
            <w:r>
              <w:rPr>
                <w:rStyle w:val="md-plain"/>
              </w:rPr>
              <w:t>女生人数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E57A4E" w14:textId="77777777" w:rsidR="001835D9" w:rsidRDefault="001835D9">
            <w:r>
              <w:rPr>
                <w:rStyle w:val="md-plain"/>
              </w:rPr>
              <w:t>none</w:t>
            </w:r>
          </w:p>
        </w:tc>
      </w:tr>
      <w:tr w:rsidR="001835D9" w14:paraId="6AC22DE4"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FF7F51" w14:textId="77777777" w:rsidR="001835D9" w:rsidRDefault="001835D9">
            <w:r>
              <w:rPr>
                <w:rStyle w:val="md-plain"/>
              </w:rPr>
              <w:t>» countM</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C3EDB0"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8259AB"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B6E212"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80B8437" w14:textId="77777777" w:rsidR="001835D9" w:rsidRDefault="001835D9">
            <w:r>
              <w:rPr>
                <w:rStyle w:val="md-plain"/>
              </w:rPr>
              <w:t>男生人数</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DBE3E3" w14:textId="77777777" w:rsidR="001835D9" w:rsidRDefault="001835D9">
            <w:r>
              <w:rPr>
                <w:rStyle w:val="md-plain"/>
              </w:rPr>
              <w:t>none</w:t>
            </w:r>
          </w:p>
        </w:tc>
      </w:tr>
      <w:tr w:rsidR="001835D9" w14:paraId="6D483B16"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676709" w14:textId="77777777" w:rsidR="001835D9" w:rsidRDefault="001835D9">
            <w:r>
              <w:rPr>
                <w:rStyle w:val="md-plain"/>
              </w:rPr>
              <w:t>» countSum</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E88AA1"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F1B0B77"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93D148"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D0BD80" w14:textId="77777777" w:rsidR="001835D9" w:rsidRDefault="001835D9">
            <w:r>
              <w:rPr>
                <w:rStyle w:val="md-plain"/>
              </w:rPr>
              <w:t>总人数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02CB91" w14:textId="77777777" w:rsidR="001835D9" w:rsidRDefault="001835D9">
            <w:r>
              <w:rPr>
                <w:rStyle w:val="md-plain"/>
              </w:rPr>
              <w:t>none</w:t>
            </w:r>
          </w:p>
        </w:tc>
      </w:tr>
    </w:tbl>
    <w:p w14:paraId="070FAACA"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获取是否注册人数比例</w:t>
      </w:r>
    </w:p>
    <w:p w14:paraId="7F17BB28"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/dataPlane/isResProportion</w:t>
      </w:r>
    </w:p>
    <w:p w14:paraId="4C73DB13"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13A85753"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3C2AC273"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"value"</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w:t>
      </w:r>
    </w:p>
    <w:p w14:paraId="4F729190"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0FF027BE"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9472EB4"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AD7B716"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0979F0A"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3BCE027" w14:textId="77777777" w:rsidR="001835D9" w:rsidRDefault="001835D9">
            <w:pPr>
              <w:jc w:val="center"/>
              <w:rPr>
                <w:b/>
                <w:bCs/>
              </w:rPr>
            </w:pPr>
            <w:r>
              <w:rPr>
                <w:rStyle w:val="md-plain"/>
                <w:b/>
                <w:bCs/>
              </w:rPr>
              <w:t>数据模型</w:t>
            </w:r>
          </w:p>
        </w:tc>
      </w:tr>
      <w:tr w:rsidR="001835D9" w14:paraId="252D7B0E"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314E5D"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97EAF2" w14:textId="77777777" w:rsidR="001835D9" w:rsidRDefault="001835D9">
            <w:hyperlink r:id="rId35"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1D49B6"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A1B870" w14:textId="77777777" w:rsidR="001835D9" w:rsidRDefault="001835D9">
            <w:r>
              <w:rPr>
                <w:rStyle w:val="md-plain"/>
              </w:rPr>
              <w:t>Inline</w:t>
            </w:r>
          </w:p>
        </w:tc>
      </w:tr>
    </w:tbl>
    <w:p w14:paraId="5CD67DCF"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2BA5511B"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476"/>
        <w:gridCol w:w="1283"/>
        <w:gridCol w:w="1196"/>
        <w:gridCol w:w="1217"/>
        <w:gridCol w:w="1507"/>
        <w:gridCol w:w="1217"/>
      </w:tblGrid>
      <w:tr w:rsidR="001835D9" w14:paraId="025F0EDB"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02549A9"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1878B7F"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7FF5C55"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A85FEE5"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190851C"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04F6EEC" w14:textId="77777777" w:rsidR="001835D9" w:rsidRDefault="001835D9">
            <w:pPr>
              <w:jc w:val="center"/>
              <w:rPr>
                <w:b/>
                <w:bCs/>
              </w:rPr>
            </w:pPr>
            <w:r>
              <w:rPr>
                <w:rStyle w:val="md-plain"/>
                <w:b/>
                <w:bCs/>
              </w:rPr>
              <w:t>说明</w:t>
            </w:r>
          </w:p>
        </w:tc>
      </w:tr>
      <w:tr w:rsidR="001835D9" w14:paraId="58256734"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C9A71A" w14:textId="77777777" w:rsidR="001835D9" w:rsidRDefault="001835D9">
            <w:pPr>
              <w:jc w:val="left"/>
            </w:pPr>
            <w:r>
              <w:rPr>
                <w:rStyle w:val="md-plain"/>
              </w:rPr>
              <w:t>» value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1C537F"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BBF887"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3A3CD8"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3CF03A" w14:textId="77777777" w:rsidR="001835D9" w:rsidRDefault="001835D9">
            <w:r>
              <w:rPr>
                <w:rStyle w:val="md-plain"/>
              </w:rPr>
              <w:t>数值</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D8BF08" w14:textId="77777777" w:rsidR="001835D9" w:rsidRDefault="001835D9">
            <w:r>
              <w:rPr>
                <w:rStyle w:val="md-plain"/>
              </w:rPr>
              <w:t>none</w:t>
            </w:r>
          </w:p>
        </w:tc>
      </w:tr>
    </w:tbl>
    <w:p w14:paraId="2DF512CE"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获取各专业人数</w:t>
      </w:r>
    </w:p>
    <w:p w14:paraId="2DDF254E"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/dataPlane/disCountOfStu</w:t>
      </w:r>
    </w:p>
    <w:p w14:paraId="64A6EB37"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729A7A90"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2B5CE17F"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"count"</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"disCount"</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2543904B"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1F5680CA"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C0347D7"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4E7DE99"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E533EBE"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A9ACA79" w14:textId="77777777" w:rsidR="001835D9" w:rsidRDefault="001835D9">
            <w:pPr>
              <w:jc w:val="center"/>
              <w:rPr>
                <w:b/>
                <w:bCs/>
              </w:rPr>
            </w:pPr>
            <w:r>
              <w:rPr>
                <w:rStyle w:val="md-plain"/>
                <w:b/>
                <w:bCs/>
              </w:rPr>
              <w:t>数据模型</w:t>
            </w:r>
          </w:p>
        </w:tc>
      </w:tr>
      <w:tr w:rsidR="001835D9" w14:paraId="79A856E8"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979089"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90B8BA" w14:textId="77777777" w:rsidR="001835D9" w:rsidRDefault="001835D9">
            <w:hyperlink r:id="rId36"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0B930F"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1577F8" w14:textId="77777777" w:rsidR="001835D9" w:rsidRDefault="001835D9">
            <w:r>
              <w:rPr>
                <w:rStyle w:val="md-plain"/>
              </w:rPr>
              <w:t>Inline</w:t>
            </w:r>
          </w:p>
        </w:tc>
      </w:tr>
    </w:tbl>
    <w:p w14:paraId="4A1AFF1D"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返回数据结构</w:t>
      </w:r>
    </w:p>
    <w:p w14:paraId="08B9C6B1"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863"/>
        <w:gridCol w:w="1414"/>
        <w:gridCol w:w="1076"/>
        <w:gridCol w:w="1094"/>
        <w:gridCol w:w="1355"/>
        <w:gridCol w:w="1094"/>
      </w:tblGrid>
      <w:tr w:rsidR="001835D9" w14:paraId="0206E95B"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A082EE5"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6FBE2AF"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833FEBD"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DC03DC0"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30DC537"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253C059" w14:textId="77777777" w:rsidR="001835D9" w:rsidRDefault="001835D9">
            <w:pPr>
              <w:jc w:val="center"/>
              <w:rPr>
                <w:b/>
                <w:bCs/>
              </w:rPr>
            </w:pPr>
            <w:r>
              <w:rPr>
                <w:rStyle w:val="md-plain"/>
                <w:b/>
                <w:bCs/>
              </w:rPr>
              <w:t>说明</w:t>
            </w:r>
          </w:p>
        </w:tc>
      </w:tr>
      <w:tr w:rsidR="001835D9" w14:paraId="0EF5030A"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33056C"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63F75F"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15E103"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660056"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27D1B0"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A41CE4" w14:textId="77777777" w:rsidR="001835D9" w:rsidRDefault="001835D9">
            <w:pPr>
              <w:rPr>
                <w:rFonts w:ascii="宋体" w:eastAsia="宋体" w:hAnsi="宋体" w:cs="宋体"/>
                <w:sz w:val="24"/>
                <w:szCs w:val="24"/>
              </w:rPr>
            </w:pPr>
            <w:r>
              <w:rPr>
                <w:rStyle w:val="md-plain"/>
              </w:rPr>
              <w:t>none</w:t>
            </w:r>
          </w:p>
        </w:tc>
      </w:tr>
      <w:tr w:rsidR="001835D9" w14:paraId="42D4660B"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82508D" w14:textId="77777777" w:rsidR="001835D9" w:rsidRDefault="001835D9">
            <w:r>
              <w:rPr>
                <w:rStyle w:val="md-plain"/>
              </w:rPr>
              <w:t>»» count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591AB8"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62FB74"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557F96"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0C6D72" w14:textId="77777777" w:rsidR="001835D9" w:rsidRDefault="001835D9">
            <w:r>
              <w:rPr>
                <w:rStyle w:val="md-plain"/>
              </w:rPr>
              <w:t>数值</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CF5AA0" w14:textId="77777777" w:rsidR="001835D9" w:rsidRDefault="001835D9">
            <w:r>
              <w:rPr>
                <w:rStyle w:val="md-plain"/>
              </w:rPr>
              <w:t>none</w:t>
            </w:r>
          </w:p>
        </w:tc>
      </w:tr>
      <w:tr w:rsidR="001835D9" w14:paraId="13B942D6"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5B9D7E" w14:textId="77777777" w:rsidR="001835D9" w:rsidRDefault="001835D9">
            <w:r>
              <w:rPr>
                <w:rStyle w:val="md-plain"/>
              </w:rPr>
              <w:t>»» disCount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B5E162"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945B0C"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75AB50"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39C846" w14:textId="77777777" w:rsidR="001835D9" w:rsidRDefault="001835D9">
            <w:r>
              <w:rPr>
                <w:rStyle w:val="md-plain"/>
              </w:rPr>
              <w:t>专业名</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C4DF59" w14:textId="77777777" w:rsidR="001835D9" w:rsidRDefault="001835D9">
            <w:r>
              <w:rPr>
                <w:rStyle w:val="md-plain"/>
              </w:rPr>
              <w:t>none</w:t>
            </w:r>
          </w:p>
        </w:tc>
      </w:tr>
    </w:tbl>
    <w:p w14:paraId="4545B5A1"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获取各省份人数</w:t>
      </w:r>
    </w:p>
    <w:p w14:paraId="1E55A992"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/dataPlane/getProCount</w:t>
      </w:r>
    </w:p>
    <w:p w14:paraId="575715D6"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42ED9DBD"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30C94430"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"proName"</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3449A7D3"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7254602B"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8B820F3"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AD4AED8"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446085"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637B62B" w14:textId="77777777" w:rsidR="001835D9" w:rsidRDefault="001835D9">
            <w:pPr>
              <w:jc w:val="center"/>
              <w:rPr>
                <w:b/>
                <w:bCs/>
              </w:rPr>
            </w:pPr>
            <w:r>
              <w:rPr>
                <w:rStyle w:val="md-plain"/>
                <w:b/>
                <w:bCs/>
              </w:rPr>
              <w:t>数据模型</w:t>
            </w:r>
          </w:p>
        </w:tc>
      </w:tr>
      <w:tr w:rsidR="001835D9" w14:paraId="4C3E36FF"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FA3594"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E62E3A" w14:textId="77777777" w:rsidR="001835D9" w:rsidRDefault="001835D9">
            <w:hyperlink r:id="rId37"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886180"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116436" w14:textId="77777777" w:rsidR="001835D9" w:rsidRDefault="001835D9">
            <w:r>
              <w:rPr>
                <w:rStyle w:val="md-plain"/>
              </w:rPr>
              <w:t>Inline</w:t>
            </w:r>
          </w:p>
        </w:tc>
      </w:tr>
    </w:tbl>
    <w:p w14:paraId="09D0A424"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2435A1D7"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913"/>
        <w:gridCol w:w="1389"/>
        <w:gridCol w:w="1070"/>
        <w:gridCol w:w="1088"/>
        <w:gridCol w:w="1348"/>
        <w:gridCol w:w="1088"/>
      </w:tblGrid>
      <w:tr w:rsidR="001835D9" w14:paraId="79D58F0C"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88E87C1" w14:textId="77777777" w:rsidR="001835D9" w:rsidRDefault="001835D9">
            <w:pPr>
              <w:jc w:val="center"/>
              <w:rPr>
                <w:rFonts w:ascii="宋体" w:hAnsi="宋体" w:cs="宋体"/>
                <w:b/>
                <w:bCs/>
              </w:rPr>
            </w:pPr>
            <w:r>
              <w:rPr>
                <w:rStyle w:val="md-plain"/>
                <w:b/>
                <w:bCs/>
              </w:rPr>
              <w:lastRenderedPageBreak/>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EFAB800"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371BD62"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D7B02DD"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3299CD8"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E72EC06" w14:textId="77777777" w:rsidR="001835D9" w:rsidRDefault="001835D9">
            <w:pPr>
              <w:jc w:val="center"/>
              <w:rPr>
                <w:b/>
                <w:bCs/>
              </w:rPr>
            </w:pPr>
            <w:r>
              <w:rPr>
                <w:rStyle w:val="md-plain"/>
                <w:b/>
                <w:bCs/>
              </w:rPr>
              <w:t>说明</w:t>
            </w:r>
          </w:p>
        </w:tc>
      </w:tr>
      <w:tr w:rsidR="001835D9" w14:paraId="02C6774A"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DDBCA5"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9AAE08"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132333"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3A4182"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EFD3DE"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9FDBF8" w14:textId="77777777" w:rsidR="001835D9" w:rsidRDefault="001835D9">
            <w:pPr>
              <w:rPr>
                <w:rFonts w:ascii="宋体" w:eastAsia="宋体" w:hAnsi="宋体" w:cs="宋体"/>
                <w:sz w:val="24"/>
                <w:szCs w:val="24"/>
              </w:rPr>
            </w:pPr>
            <w:r>
              <w:rPr>
                <w:rStyle w:val="md-plain"/>
              </w:rPr>
              <w:t>none</w:t>
            </w:r>
          </w:p>
        </w:tc>
      </w:tr>
      <w:tr w:rsidR="001835D9" w14:paraId="61FA61D0"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DAFC38" w14:textId="77777777" w:rsidR="001835D9" w:rsidRDefault="001835D9">
            <w:r>
              <w:rPr>
                <w:rStyle w:val="md-plain"/>
              </w:rPr>
              <w:t>»» proName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0ABBDF"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D64E74"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8C761A"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9BCBF7" w14:textId="77777777" w:rsidR="001835D9" w:rsidRDefault="001835D9">
            <w:r>
              <w:rPr>
                <w:rStyle w:val="md-plain"/>
              </w:rPr>
              <w:t>省份名</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EC9AC5" w14:textId="77777777" w:rsidR="001835D9" w:rsidRDefault="001835D9">
            <w:r>
              <w:rPr>
                <w:rStyle w:val="md-plain"/>
              </w:rPr>
              <w:t>none</w:t>
            </w:r>
          </w:p>
        </w:tc>
      </w:tr>
      <w:tr w:rsidR="001835D9" w14:paraId="2B2A6168"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875847" w14:textId="77777777" w:rsidR="001835D9" w:rsidRDefault="001835D9">
            <w:r>
              <w:rPr>
                <w:rStyle w:val="md-plain"/>
              </w:rPr>
              <w:t>»» count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529554"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73782D1"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A27AD2"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4E9D89" w14:textId="77777777" w:rsidR="001835D9" w:rsidRDefault="001835D9">
            <w:r>
              <w:rPr>
                <w:rStyle w:val="md-plain"/>
              </w:rPr>
              <w:t>人数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FE630B" w14:textId="77777777" w:rsidR="001835D9" w:rsidRDefault="001835D9">
            <w:r>
              <w:rPr>
                <w:rStyle w:val="md-plain"/>
              </w:rPr>
              <w:t>none</w:t>
            </w:r>
          </w:p>
        </w:tc>
      </w:tr>
    </w:tbl>
    <w:p w14:paraId="13E7A667"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获取各省份人数</w:t>
      </w:r>
    </w:p>
    <w:p w14:paraId="38E78C2B"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/dataPlane/getProCount_1</w:t>
      </w:r>
    </w:p>
    <w:p w14:paraId="25F923CA"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61DED1E0"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3C2661E1"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"proName"</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2785D6F9"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6146298A"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494C6F4"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AA156D4"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A8CFB33"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D8DBADB" w14:textId="77777777" w:rsidR="001835D9" w:rsidRDefault="001835D9">
            <w:pPr>
              <w:jc w:val="center"/>
              <w:rPr>
                <w:b/>
                <w:bCs/>
              </w:rPr>
            </w:pPr>
            <w:r>
              <w:rPr>
                <w:rStyle w:val="md-plain"/>
                <w:b/>
                <w:bCs/>
              </w:rPr>
              <w:t>数据模型</w:t>
            </w:r>
          </w:p>
        </w:tc>
      </w:tr>
      <w:tr w:rsidR="001835D9" w14:paraId="2FF2723B"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B485FF"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8572EF" w14:textId="77777777" w:rsidR="001835D9" w:rsidRDefault="001835D9">
            <w:hyperlink r:id="rId38"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9718DD"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A18830" w14:textId="77777777" w:rsidR="001835D9" w:rsidRDefault="001835D9">
            <w:r>
              <w:rPr>
                <w:rStyle w:val="md-plain"/>
              </w:rPr>
              <w:t>Inline</w:t>
            </w:r>
          </w:p>
        </w:tc>
      </w:tr>
    </w:tbl>
    <w:p w14:paraId="0314FE48"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576BB026"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913"/>
        <w:gridCol w:w="1389"/>
        <w:gridCol w:w="1070"/>
        <w:gridCol w:w="1088"/>
        <w:gridCol w:w="1348"/>
        <w:gridCol w:w="1088"/>
      </w:tblGrid>
      <w:tr w:rsidR="001835D9" w14:paraId="20DCD3F8"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9519126"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93A4C80"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C95A158"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35B7473"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68F448E"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145E130" w14:textId="77777777" w:rsidR="001835D9" w:rsidRDefault="001835D9">
            <w:pPr>
              <w:jc w:val="center"/>
              <w:rPr>
                <w:b/>
                <w:bCs/>
              </w:rPr>
            </w:pPr>
            <w:r>
              <w:rPr>
                <w:rStyle w:val="md-plain"/>
                <w:b/>
                <w:bCs/>
              </w:rPr>
              <w:t>说明</w:t>
            </w:r>
          </w:p>
        </w:tc>
      </w:tr>
      <w:tr w:rsidR="001835D9" w14:paraId="68FCA463"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BC895D"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EE9E70"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40E682"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D7EF6E"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091F82"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0AA22F" w14:textId="77777777" w:rsidR="001835D9" w:rsidRDefault="001835D9">
            <w:pPr>
              <w:rPr>
                <w:rFonts w:ascii="宋体" w:eastAsia="宋体" w:hAnsi="宋体" w:cs="宋体"/>
                <w:sz w:val="24"/>
                <w:szCs w:val="24"/>
              </w:rPr>
            </w:pPr>
            <w:r>
              <w:rPr>
                <w:rStyle w:val="md-plain"/>
              </w:rPr>
              <w:t>none</w:t>
            </w:r>
          </w:p>
        </w:tc>
      </w:tr>
      <w:tr w:rsidR="001835D9" w14:paraId="18E8EDD3"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3B5676" w14:textId="77777777" w:rsidR="001835D9" w:rsidRDefault="001835D9">
            <w:r>
              <w:rPr>
                <w:rStyle w:val="md-plain"/>
              </w:rPr>
              <w:t>»» proName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70C74E"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9ADE65"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52811D"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3006C2" w14:textId="77777777" w:rsidR="001835D9" w:rsidRDefault="001835D9">
            <w:r>
              <w:rPr>
                <w:rStyle w:val="md-plain"/>
              </w:rPr>
              <w:t>省份名</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80166B" w14:textId="77777777" w:rsidR="001835D9" w:rsidRDefault="001835D9">
            <w:r>
              <w:rPr>
                <w:rStyle w:val="md-plain"/>
              </w:rPr>
              <w:t>none</w:t>
            </w:r>
          </w:p>
        </w:tc>
      </w:tr>
      <w:tr w:rsidR="001835D9" w14:paraId="1319FBE2"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F88128" w14:textId="77777777" w:rsidR="001835D9" w:rsidRDefault="001835D9">
            <w:r>
              <w:rPr>
                <w:rStyle w:val="md-plain"/>
              </w:rPr>
              <w:t>»» count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7FBCA3"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74A2A4"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9036DC"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195621F" w14:textId="77777777" w:rsidR="001835D9" w:rsidRDefault="001835D9">
            <w:r>
              <w:rPr>
                <w:rStyle w:val="md-plain"/>
              </w:rPr>
              <w:t>人数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E2350D" w14:textId="77777777" w:rsidR="001835D9" w:rsidRDefault="001835D9">
            <w:r>
              <w:rPr>
                <w:rStyle w:val="md-plain"/>
              </w:rPr>
              <w:t>none</w:t>
            </w:r>
          </w:p>
        </w:tc>
      </w:tr>
    </w:tbl>
    <w:p w14:paraId="66E0BD81"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lastRenderedPageBreak/>
        <w:t xml:space="preserve">GET </w:t>
      </w:r>
      <w:r>
        <w:rPr>
          <w:rStyle w:val="md-plain"/>
          <w:rFonts w:ascii="Open Sans" w:hAnsi="Open Sans" w:cs="Open Sans"/>
          <w:color w:val="333333"/>
          <w:sz w:val="42"/>
          <w:szCs w:val="42"/>
        </w:rPr>
        <w:t>获取重庆市各区人数</w:t>
      </w:r>
    </w:p>
    <w:p w14:paraId="56D2E4BD"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/dataPlane/getChongQingCityCount</w:t>
      </w:r>
    </w:p>
    <w:p w14:paraId="739E0F8F"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11C7C62E"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380A9579"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"cityName"</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"pCount"</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091516BB"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3D5A4271"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915BA43"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19743E7"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314CB29"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FC2C05C" w14:textId="77777777" w:rsidR="001835D9" w:rsidRDefault="001835D9">
            <w:pPr>
              <w:jc w:val="center"/>
              <w:rPr>
                <w:b/>
                <w:bCs/>
              </w:rPr>
            </w:pPr>
            <w:r>
              <w:rPr>
                <w:rStyle w:val="md-plain"/>
                <w:b/>
                <w:bCs/>
              </w:rPr>
              <w:t>数据模型</w:t>
            </w:r>
          </w:p>
        </w:tc>
      </w:tr>
      <w:tr w:rsidR="001835D9" w14:paraId="268854D4"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B3CBA8"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98C75E" w14:textId="77777777" w:rsidR="001835D9" w:rsidRDefault="001835D9">
            <w:hyperlink r:id="rId39"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254B18"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BED1EE" w14:textId="77777777" w:rsidR="001835D9" w:rsidRDefault="001835D9">
            <w:r>
              <w:rPr>
                <w:rStyle w:val="md-plain"/>
              </w:rPr>
              <w:t>Inline</w:t>
            </w:r>
          </w:p>
        </w:tc>
      </w:tr>
    </w:tbl>
    <w:p w14:paraId="572B19CA"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2B892CE1"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925"/>
        <w:gridCol w:w="1386"/>
        <w:gridCol w:w="1068"/>
        <w:gridCol w:w="1086"/>
        <w:gridCol w:w="1345"/>
        <w:gridCol w:w="1086"/>
      </w:tblGrid>
      <w:tr w:rsidR="001835D9" w14:paraId="44CEDA9E"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8B8D0D"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CAF1958"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46C14D7"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1686E12"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E538CF2"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652E2AD" w14:textId="77777777" w:rsidR="001835D9" w:rsidRDefault="001835D9">
            <w:pPr>
              <w:jc w:val="center"/>
              <w:rPr>
                <w:b/>
                <w:bCs/>
              </w:rPr>
            </w:pPr>
            <w:r>
              <w:rPr>
                <w:rStyle w:val="md-plain"/>
                <w:b/>
                <w:bCs/>
              </w:rPr>
              <w:t>说明</w:t>
            </w:r>
          </w:p>
        </w:tc>
      </w:tr>
      <w:tr w:rsidR="001835D9" w14:paraId="1E493513"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A5BC16"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2D65EB"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ABBE9D"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BC697F"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280C84"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752CED" w14:textId="77777777" w:rsidR="001835D9" w:rsidRDefault="001835D9">
            <w:pPr>
              <w:rPr>
                <w:rFonts w:ascii="宋体" w:eastAsia="宋体" w:hAnsi="宋体" w:cs="宋体"/>
                <w:sz w:val="24"/>
                <w:szCs w:val="24"/>
              </w:rPr>
            </w:pPr>
            <w:r>
              <w:rPr>
                <w:rStyle w:val="md-plain"/>
              </w:rPr>
              <w:t>none</w:t>
            </w:r>
          </w:p>
        </w:tc>
      </w:tr>
      <w:tr w:rsidR="001835D9" w14:paraId="25361F4C"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85DD7C" w14:textId="77777777" w:rsidR="001835D9" w:rsidRDefault="001835D9">
            <w:r>
              <w:rPr>
                <w:rStyle w:val="md-plain"/>
              </w:rPr>
              <w:t>»» cityName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8ED81B"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05599A"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4B41F6"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2E4C1E" w14:textId="77777777" w:rsidR="001835D9" w:rsidRDefault="001835D9">
            <w:r>
              <w:rPr>
                <w:rStyle w:val="md-plain"/>
              </w:rPr>
              <w:t>城市名</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2AD4E5" w14:textId="77777777" w:rsidR="001835D9" w:rsidRDefault="001835D9">
            <w:r>
              <w:rPr>
                <w:rStyle w:val="md-plain"/>
              </w:rPr>
              <w:t>none</w:t>
            </w:r>
          </w:p>
        </w:tc>
      </w:tr>
      <w:tr w:rsidR="001835D9" w14:paraId="5909A736"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5B72BD" w14:textId="77777777" w:rsidR="001835D9" w:rsidRDefault="001835D9">
            <w:r>
              <w:rPr>
                <w:rStyle w:val="md-plain"/>
              </w:rPr>
              <w:t>»» pCount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4D851D"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F89C2D"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8C40BE"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9C7D0F" w14:textId="77777777" w:rsidR="001835D9" w:rsidRDefault="001835D9">
            <w:r>
              <w:rPr>
                <w:rStyle w:val="md-plain"/>
              </w:rPr>
              <w:t>数量</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767F98" w14:textId="77777777" w:rsidR="001835D9" w:rsidRDefault="001835D9">
            <w:r>
              <w:rPr>
                <w:rStyle w:val="md-plain"/>
              </w:rPr>
              <w:t>none</w:t>
            </w:r>
          </w:p>
        </w:tc>
      </w:tr>
    </w:tbl>
    <w:p w14:paraId="626096E9"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获取各市区人数</w:t>
      </w:r>
    </w:p>
    <w:p w14:paraId="2E8A4FBF"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/dataPlane/getCityCount</w:t>
      </w:r>
    </w:p>
    <w:p w14:paraId="0B2229D5"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lastRenderedPageBreak/>
        <w:t>返回示例</w:t>
      </w:r>
    </w:p>
    <w:p w14:paraId="38AB82E2"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26C8DBEA"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"x"</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"y"</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02A96240"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5CD7D344"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72AD43E"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11D21B3"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5A28BF8"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7E08EEC" w14:textId="77777777" w:rsidR="001835D9" w:rsidRDefault="001835D9">
            <w:pPr>
              <w:jc w:val="center"/>
              <w:rPr>
                <w:b/>
                <w:bCs/>
              </w:rPr>
            </w:pPr>
            <w:r>
              <w:rPr>
                <w:rStyle w:val="md-plain"/>
                <w:b/>
                <w:bCs/>
              </w:rPr>
              <w:t>数据模型</w:t>
            </w:r>
          </w:p>
        </w:tc>
      </w:tr>
      <w:tr w:rsidR="001835D9" w14:paraId="576316FC"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D0C83E"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A9EEBFC" w14:textId="77777777" w:rsidR="001835D9" w:rsidRDefault="001835D9">
            <w:hyperlink r:id="rId40"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CFE6E3"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D938C0" w14:textId="77777777" w:rsidR="001835D9" w:rsidRDefault="001835D9">
            <w:r>
              <w:rPr>
                <w:rStyle w:val="md-plain"/>
              </w:rPr>
              <w:t>Inline</w:t>
            </w:r>
          </w:p>
        </w:tc>
      </w:tr>
    </w:tbl>
    <w:p w14:paraId="0F75977E"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2D417D5D"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334"/>
        <w:gridCol w:w="1523"/>
        <w:gridCol w:w="1173"/>
        <w:gridCol w:w="1194"/>
        <w:gridCol w:w="1478"/>
        <w:gridCol w:w="1194"/>
      </w:tblGrid>
      <w:tr w:rsidR="001835D9" w14:paraId="71A95832"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473224A"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FF751FE"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E114056"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6DDEC86"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AC79CE1"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6DA5987" w14:textId="77777777" w:rsidR="001835D9" w:rsidRDefault="001835D9">
            <w:pPr>
              <w:jc w:val="center"/>
              <w:rPr>
                <w:b/>
                <w:bCs/>
              </w:rPr>
            </w:pPr>
            <w:r>
              <w:rPr>
                <w:rStyle w:val="md-plain"/>
                <w:b/>
                <w:bCs/>
              </w:rPr>
              <w:t>说明</w:t>
            </w:r>
          </w:p>
        </w:tc>
      </w:tr>
      <w:tr w:rsidR="001835D9" w14:paraId="75DBB6E7"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A9734C"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7B8EB45"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26ACE7"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C3F6E8"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E3E5B8"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F0899B" w14:textId="77777777" w:rsidR="001835D9" w:rsidRDefault="001835D9">
            <w:pPr>
              <w:rPr>
                <w:rFonts w:ascii="宋体" w:eastAsia="宋体" w:hAnsi="宋体" w:cs="宋体"/>
                <w:sz w:val="24"/>
                <w:szCs w:val="24"/>
              </w:rPr>
            </w:pPr>
            <w:r>
              <w:rPr>
                <w:rStyle w:val="md-plain"/>
              </w:rPr>
              <w:t>none</w:t>
            </w:r>
          </w:p>
        </w:tc>
      </w:tr>
      <w:tr w:rsidR="001835D9" w14:paraId="4F6648A5"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04B395" w14:textId="77777777" w:rsidR="001835D9" w:rsidRDefault="001835D9">
            <w:r>
              <w:rPr>
                <w:rStyle w:val="md-plain"/>
              </w:rPr>
              <w:t>»» x</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6A11C1"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37DC8C"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14D2FB"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EEC524" w14:textId="77777777" w:rsidR="001835D9" w:rsidRDefault="001835D9">
            <w:r>
              <w:rPr>
                <w:rStyle w:val="md-plain"/>
              </w:rPr>
              <w:t>城市名</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0DEDBD" w14:textId="77777777" w:rsidR="001835D9" w:rsidRDefault="001835D9">
            <w:r>
              <w:rPr>
                <w:rStyle w:val="md-plain"/>
              </w:rPr>
              <w:t>none</w:t>
            </w:r>
          </w:p>
        </w:tc>
      </w:tr>
      <w:tr w:rsidR="001835D9" w14:paraId="7D58BFAC"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FDCBBE" w14:textId="77777777" w:rsidR="001835D9" w:rsidRDefault="001835D9">
            <w:r>
              <w:rPr>
                <w:rStyle w:val="md-plain"/>
              </w:rPr>
              <w:t>»» 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7DFDC9"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7DBF9E"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2CE1B3"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DB4694" w14:textId="77777777" w:rsidR="001835D9" w:rsidRDefault="001835D9">
            <w:r>
              <w:rPr>
                <w:rStyle w:val="md-plain"/>
              </w:rPr>
              <w:t>数量</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2F583B" w14:textId="77777777" w:rsidR="001835D9" w:rsidRDefault="001835D9">
            <w:r>
              <w:rPr>
                <w:rStyle w:val="md-plain"/>
              </w:rPr>
              <w:t>none</w:t>
            </w:r>
          </w:p>
        </w:tc>
      </w:tr>
    </w:tbl>
    <w:p w14:paraId="50BE2D6F"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地图迁移图数据</w:t>
      </w:r>
    </w:p>
    <w:p w14:paraId="2AE1D038"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/dataPlane/mapFromTo</w:t>
      </w:r>
    </w:p>
    <w:p w14:paraId="33FDC677"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29B3A011"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6B108809"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r>
      <w:r>
        <w:rPr>
          <w:rFonts w:ascii="var(--monospace)" w:hAnsi="var(--monospace)"/>
          <w:color w:val="333333"/>
          <w:sz w:val="22"/>
          <w:szCs w:val="22"/>
        </w:rPr>
        <w:lastRenderedPageBreak/>
        <w:t>  {</w:t>
      </w:r>
      <w:r>
        <w:rPr>
          <w:rFonts w:ascii="var(--monospace)" w:hAnsi="var(--monospace)"/>
          <w:color w:val="333333"/>
          <w:sz w:val="22"/>
          <w:szCs w:val="22"/>
        </w:rPr>
        <w:br/>
        <w:t>     </w:t>
      </w:r>
      <w:r>
        <w:rPr>
          <w:rStyle w:val="cm-string"/>
          <w:rFonts w:ascii="var(--monospace)" w:hAnsi="var(--monospace)"/>
          <w:sz w:val="22"/>
          <w:szCs w:val="22"/>
        </w:rPr>
        <w:t>"from"</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"to"</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743FB5A1"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6284CA74"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B27E523"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48E4F19"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27D54AF"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D26BF46" w14:textId="77777777" w:rsidR="001835D9" w:rsidRDefault="001835D9">
            <w:pPr>
              <w:jc w:val="center"/>
              <w:rPr>
                <w:b/>
                <w:bCs/>
              </w:rPr>
            </w:pPr>
            <w:r>
              <w:rPr>
                <w:rStyle w:val="md-plain"/>
                <w:b/>
                <w:bCs/>
              </w:rPr>
              <w:t>数据模型</w:t>
            </w:r>
          </w:p>
        </w:tc>
      </w:tr>
      <w:tr w:rsidR="001835D9" w14:paraId="413586C0"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579ECE"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741670" w14:textId="77777777" w:rsidR="001835D9" w:rsidRDefault="001835D9">
            <w:hyperlink r:id="rId41"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8D72BE"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77DBBB" w14:textId="77777777" w:rsidR="001835D9" w:rsidRDefault="001835D9">
            <w:r>
              <w:rPr>
                <w:rStyle w:val="md-plain"/>
              </w:rPr>
              <w:t>Inline</w:t>
            </w:r>
          </w:p>
        </w:tc>
      </w:tr>
    </w:tbl>
    <w:p w14:paraId="3D7F4A4B"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5751F137"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502"/>
        <w:gridCol w:w="1484"/>
        <w:gridCol w:w="1143"/>
        <w:gridCol w:w="1163"/>
        <w:gridCol w:w="1441"/>
        <w:gridCol w:w="1163"/>
      </w:tblGrid>
      <w:tr w:rsidR="001835D9" w14:paraId="1A6B893B"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D9FC03D"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49EEEA0"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03563BE"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402DFD"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8312512"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067D538" w14:textId="77777777" w:rsidR="001835D9" w:rsidRDefault="001835D9">
            <w:pPr>
              <w:jc w:val="center"/>
              <w:rPr>
                <w:b/>
                <w:bCs/>
              </w:rPr>
            </w:pPr>
            <w:r>
              <w:rPr>
                <w:rStyle w:val="md-plain"/>
                <w:b/>
                <w:bCs/>
              </w:rPr>
              <w:t>说明</w:t>
            </w:r>
          </w:p>
        </w:tc>
      </w:tr>
      <w:tr w:rsidR="001835D9" w14:paraId="0FACC0F3"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7C65A4"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5409D1"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09441C"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86ADF4"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CC4F6F"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C1012C3" w14:textId="77777777" w:rsidR="001835D9" w:rsidRDefault="001835D9">
            <w:pPr>
              <w:rPr>
                <w:rFonts w:ascii="宋体" w:eastAsia="宋体" w:hAnsi="宋体" w:cs="宋体"/>
                <w:sz w:val="24"/>
                <w:szCs w:val="24"/>
              </w:rPr>
            </w:pPr>
            <w:r>
              <w:rPr>
                <w:rStyle w:val="md-plain"/>
              </w:rPr>
              <w:t>none</w:t>
            </w:r>
          </w:p>
        </w:tc>
      </w:tr>
      <w:tr w:rsidR="001835D9" w14:paraId="6AF8EB22"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72D25C" w14:textId="77777777" w:rsidR="001835D9" w:rsidRDefault="001835D9">
            <w:r>
              <w:rPr>
                <w:rStyle w:val="md-plain"/>
              </w:rPr>
              <w:t>»» from</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FD1A71"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EC472D"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73794B"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00F41C" w14:textId="77777777" w:rsidR="001835D9" w:rsidRDefault="001835D9">
            <w:r>
              <w:rPr>
                <w:rStyle w:val="md-plain"/>
              </w:rPr>
              <w:t>居住地</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A1A30D" w14:textId="77777777" w:rsidR="001835D9" w:rsidRDefault="001835D9">
            <w:r>
              <w:rPr>
                <w:rStyle w:val="md-plain"/>
              </w:rPr>
              <w:t>none</w:t>
            </w:r>
          </w:p>
        </w:tc>
      </w:tr>
      <w:tr w:rsidR="001835D9" w14:paraId="28C9FD0D"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616724" w14:textId="77777777" w:rsidR="001835D9" w:rsidRDefault="001835D9">
            <w:r>
              <w:rPr>
                <w:rStyle w:val="md-plain"/>
              </w:rPr>
              <w:t>»» to</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BED095"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54AB4F"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F3CE4F7"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28CDE5" w14:textId="77777777" w:rsidR="001835D9" w:rsidRDefault="001835D9">
            <w:r>
              <w:rPr>
                <w:rStyle w:val="md-plain"/>
              </w:rPr>
              <w:t>目的地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6F8EE6" w14:textId="77777777" w:rsidR="001835D9" w:rsidRDefault="001835D9">
            <w:r>
              <w:rPr>
                <w:rStyle w:val="md-plain"/>
              </w:rPr>
              <w:t>none</w:t>
            </w:r>
          </w:p>
        </w:tc>
      </w:tr>
    </w:tbl>
    <w:p w14:paraId="67FD99FC"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重庆市地图迁移图数据</w:t>
      </w:r>
    </w:p>
    <w:p w14:paraId="07095694"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/dataPlane/chongQingMapFromTo</w:t>
      </w:r>
    </w:p>
    <w:p w14:paraId="0C4B332D"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3BF6FCCC"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0D4CE179"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"from"</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"to"</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59729DBF"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3ABA80CA"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D1A8A78"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E3EEE85"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F511E62"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6078D0A" w14:textId="77777777" w:rsidR="001835D9" w:rsidRDefault="001835D9">
            <w:pPr>
              <w:jc w:val="center"/>
              <w:rPr>
                <w:b/>
                <w:bCs/>
              </w:rPr>
            </w:pPr>
            <w:r>
              <w:rPr>
                <w:rStyle w:val="md-plain"/>
                <w:b/>
                <w:bCs/>
              </w:rPr>
              <w:t>数据模型</w:t>
            </w:r>
          </w:p>
        </w:tc>
      </w:tr>
      <w:tr w:rsidR="001835D9" w14:paraId="489EBD1B"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EB9C27"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D244AF" w14:textId="77777777" w:rsidR="001835D9" w:rsidRDefault="001835D9">
            <w:hyperlink r:id="rId42"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A1B01D"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EE0766" w14:textId="77777777" w:rsidR="001835D9" w:rsidRDefault="001835D9">
            <w:r>
              <w:rPr>
                <w:rStyle w:val="md-plain"/>
              </w:rPr>
              <w:t>Inline</w:t>
            </w:r>
          </w:p>
        </w:tc>
      </w:tr>
    </w:tbl>
    <w:p w14:paraId="0CC981C3"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2983DE39"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448"/>
        <w:gridCol w:w="1431"/>
        <w:gridCol w:w="1103"/>
        <w:gridCol w:w="1122"/>
        <w:gridCol w:w="1670"/>
        <w:gridCol w:w="1122"/>
      </w:tblGrid>
      <w:tr w:rsidR="001835D9" w14:paraId="3901F961"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2F0F604"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11AD1F8"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F5DAC0"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ED5F8C7"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1B5BC0A"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3FBABFE" w14:textId="77777777" w:rsidR="001835D9" w:rsidRDefault="001835D9">
            <w:pPr>
              <w:jc w:val="center"/>
              <w:rPr>
                <w:b/>
                <w:bCs/>
              </w:rPr>
            </w:pPr>
            <w:r>
              <w:rPr>
                <w:rStyle w:val="md-plain"/>
                <w:b/>
                <w:bCs/>
              </w:rPr>
              <w:t>说明</w:t>
            </w:r>
          </w:p>
        </w:tc>
      </w:tr>
      <w:tr w:rsidR="001835D9" w14:paraId="67C8F415"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C8CA5E"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08409C"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4A34696"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D7BEE2"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C2DA00"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3217D4" w14:textId="77777777" w:rsidR="001835D9" w:rsidRDefault="001835D9">
            <w:pPr>
              <w:rPr>
                <w:rFonts w:ascii="宋体" w:eastAsia="宋体" w:hAnsi="宋体" w:cs="宋体"/>
                <w:sz w:val="24"/>
                <w:szCs w:val="24"/>
              </w:rPr>
            </w:pPr>
            <w:r>
              <w:rPr>
                <w:rStyle w:val="md-plain"/>
              </w:rPr>
              <w:t>none</w:t>
            </w:r>
          </w:p>
        </w:tc>
      </w:tr>
      <w:tr w:rsidR="001835D9" w14:paraId="4F503E4B"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48C231" w14:textId="77777777" w:rsidR="001835D9" w:rsidRDefault="001835D9">
            <w:r>
              <w:rPr>
                <w:rStyle w:val="md-plain"/>
              </w:rPr>
              <w:t>»» from</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4E8F3E"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DA1544"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6EA013"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0FFF8F5" w14:textId="77777777" w:rsidR="001835D9" w:rsidRDefault="001835D9">
            <w:r>
              <w:rPr>
                <w:rStyle w:val="md-plain"/>
              </w:rPr>
              <w:t>来源城市</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FE92BD" w14:textId="77777777" w:rsidR="001835D9" w:rsidRDefault="001835D9">
            <w:r>
              <w:rPr>
                <w:rStyle w:val="md-plain"/>
              </w:rPr>
              <w:t>none</w:t>
            </w:r>
          </w:p>
        </w:tc>
      </w:tr>
      <w:tr w:rsidR="001835D9" w14:paraId="5AB465E8"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7290B9" w14:textId="77777777" w:rsidR="001835D9" w:rsidRDefault="001835D9">
            <w:r>
              <w:rPr>
                <w:rStyle w:val="md-plain"/>
              </w:rPr>
              <w:t>»» to</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26DC01"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D2E130"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15CB92"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2F97C7" w14:textId="77777777" w:rsidR="001835D9" w:rsidRDefault="001835D9">
            <w:r>
              <w:rPr>
                <w:rStyle w:val="md-plain"/>
              </w:rPr>
              <w:t>目的城市</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7DE6ACF" w14:textId="77777777" w:rsidR="001835D9" w:rsidRDefault="001835D9">
            <w:r>
              <w:rPr>
                <w:rStyle w:val="md-plain"/>
              </w:rPr>
              <w:t>none</w:t>
            </w:r>
          </w:p>
        </w:tc>
      </w:tr>
    </w:tbl>
    <w:p w14:paraId="55B665E6"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专业人数</w:t>
      </w:r>
      <w:r>
        <w:rPr>
          <w:rStyle w:val="md-plain"/>
          <w:rFonts w:ascii="Open Sans" w:hAnsi="Open Sans" w:cs="Open Sans"/>
          <w:color w:val="333333"/>
          <w:sz w:val="42"/>
          <w:szCs w:val="42"/>
        </w:rPr>
        <w:t xml:space="preserve"> </w:t>
      </w:r>
      <w:r>
        <w:rPr>
          <w:rStyle w:val="md-plain"/>
          <w:rFonts w:ascii="Open Sans" w:hAnsi="Open Sans" w:cs="Open Sans"/>
          <w:color w:val="333333"/>
          <w:sz w:val="42"/>
          <w:szCs w:val="42"/>
        </w:rPr>
        <w:t>男生</w:t>
      </w:r>
      <w:r>
        <w:rPr>
          <w:rStyle w:val="md-plain"/>
          <w:rFonts w:ascii="Open Sans" w:hAnsi="Open Sans" w:cs="Open Sans"/>
          <w:color w:val="333333"/>
          <w:sz w:val="42"/>
          <w:szCs w:val="42"/>
        </w:rPr>
        <w:t xml:space="preserve"> </w:t>
      </w:r>
      <w:r>
        <w:rPr>
          <w:rStyle w:val="md-plain"/>
          <w:rFonts w:ascii="Open Sans" w:hAnsi="Open Sans" w:cs="Open Sans"/>
          <w:color w:val="333333"/>
          <w:sz w:val="42"/>
          <w:szCs w:val="42"/>
        </w:rPr>
        <w:t>女生</w:t>
      </w:r>
      <w:r>
        <w:rPr>
          <w:rStyle w:val="md-plain"/>
          <w:rFonts w:ascii="Open Sans" w:hAnsi="Open Sans" w:cs="Open Sans"/>
          <w:color w:val="333333"/>
          <w:sz w:val="42"/>
          <w:szCs w:val="42"/>
        </w:rPr>
        <w:t xml:space="preserve"> </w:t>
      </w:r>
      <w:r>
        <w:rPr>
          <w:rStyle w:val="md-plain"/>
          <w:rFonts w:ascii="Open Sans" w:hAnsi="Open Sans" w:cs="Open Sans"/>
          <w:color w:val="333333"/>
          <w:sz w:val="42"/>
          <w:szCs w:val="42"/>
        </w:rPr>
        <w:t>总人数</w:t>
      </w:r>
    </w:p>
    <w:p w14:paraId="5170029E"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/dataPlane/disCountMWS</w:t>
      </w:r>
    </w:p>
    <w:p w14:paraId="51214DF9"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05B93CDA"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2E60202F"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"x"</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"y"</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38BF6C43"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41E5DD6B"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2A9213B"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D6C9492"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98C9176"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0B52F57" w14:textId="77777777" w:rsidR="001835D9" w:rsidRDefault="001835D9">
            <w:pPr>
              <w:jc w:val="center"/>
              <w:rPr>
                <w:b/>
                <w:bCs/>
              </w:rPr>
            </w:pPr>
            <w:r>
              <w:rPr>
                <w:rStyle w:val="md-plain"/>
                <w:b/>
                <w:bCs/>
              </w:rPr>
              <w:t>数据模型</w:t>
            </w:r>
          </w:p>
        </w:tc>
      </w:tr>
      <w:tr w:rsidR="001835D9" w14:paraId="36E978F7"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6C3049"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851A5E" w14:textId="77777777" w:rsidR="001835D9" w:rsidRDefault="001835D9">
            <w:hyperlink r:id="rId43"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514450"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B6ABCB" w14:textId="77777777" w:rsidR="001835D9" w:rsidRDefault="001835D9">
            <w:r>
              <w:rPr>
                <w:rStyle w:val="md-plain"/>
              </w:rPr>
              <w:t>Inline</w:t>
            </w:r>
          </w:p>
        </w:tc>
      </w:tr>
    </w:tbl>
    <w:p w14:paraId="35D27D10"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6714A6C7"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330"/>
        <w:gridCol w:w="1538"/>
        <w:gridCol w:w="1171"/>
        <w:gridCol w:w="1191"/>
        <w:gridCol w:w="1475"/>
        <w:gridCol w:w="1191"/>
      </w:tblGrid>
      <w:tr w:rsidR="001835D9" w14:paraId="6E5ECE48"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E4F0393"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848EBBA"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08829CC"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2B827D1"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DC32F3"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39B7831" w14:textId="77777777" w:rsidR="001835D9" w:rsidRDefault="001835D9">
            <w:pPr>
              <w:jc w:val="center"/>
              <w:rPr>
                <w:b/>
                <w:bCs/>
              </w:rPr>
            </w:pPr>
            <w:r>
              <w:rPr>
                <w:rStyle w:val="md-plain"/>
                <w:b/>
                <w:bCs/>
              </w:rPr>
              <w:t>说明</w:t>
            </w:r>
          </w:p>
        </w:tc>
      </w:tr>
      <w:tr w:rsidR="001835D9" w14:paraId="6BBC3517"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1CA23B"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8897DC"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36B860"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4C1277"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16D4608"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2482D7" w14:textId="77777777" w:rsidR="001835D9" w:rsidRDefault="001835D9">
            <w:pPr>
              <w:rPr>
                <w:rFonts w:ascii="宋体" w:eastAsia="宋体" w:hAnsi="宋体" w:cs="宋体"/>
                <w:sz w:val="24"/>
                <w:szCs w:val="24"/>
              </w:rPr>
            </w:pPr>
            <w:r>
              <w:rPr>
                <w:rStyle w:val="md-plain"/>
              </w:rPr>
              <w:t>none</w:t>
            </w:r>
          </w:p>
        </w:tc>
      </w:tr>
      <w:tr w:rsidR="001835D9" w14:paraId="618B539E"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4D9C08" w14:textId="77777777" w:rsidR="001835D9" w:rsidRDefault="001835D9">
            <w:r>
              <w:rPr>
                <w:rStyle w:val="md-plain"/>
              </w:rPr>
              <w:t>»» x</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67AF4D"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BD195B"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827F9E"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6695C8" w14:textId="77777777" w:rsidR="001835D9" w:rsidRDefault="001835D9">
            <w:r>
              <w:rPr>
                <w:rStyle w:val="md-plain"/>
              </w:rPr>
              <w:t>专业名</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8CFB23" w14:textId="77777777" w:rsidR="001835D9" w:rsidRDefault="001835D9">
            <w:r>
              <w:rPr>
                <w:rStyle w:val="md-plain"/>
              </w:rPr>
              <w:t>none</w:t>
            </w:r>
          </w:p>
        </w:tc>
      </w:tr>
      <w:tr w:rsidR="001835D9" w14:paraId="0F4DAA2E"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13AF70" w14:textId="77777777" w:rsidR="001835D9" w:rsidRDefault="001835D9">
            <w:r>
              <w:rPr>
                <w:rStyle w:val="md-plain"/>
              </w:rPr>
              <w:t>»» 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3E29C3"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D50205"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0BB4E0A"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AD8F67" w14:textId="77777777" w:rsidR="001835D9" w:rsidRDefault="001835D9">
            <w:r>
              <w:rPr>
                <w:rStyle w:val="md-plain"/>
              </w:rPr>
              <w:t>数量</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633DFC" w14:textId="77777777" w:rsidR="001835D9" w:rsidRDefault="001835D9">
            <w:r>
              <w:rPr>
                <w:rStyle w:val="md-plain"/>
              </w:rPr>
              <w:t>none</w:t>
            </w:r>
          </w:p>
        </w:tc>
      </w:tr>
      <w:tr w:rsidR="001835D9" w14:paraId="28E8ADB0"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1865654" w14:textId="77777777" w:rsidR="001835D9" w:rsidRDefault="001835D9">
            <w:r>
              <w:rPr>
                <w:rStyle w:val="md-plain"/>
              </w:rPr>
              <w:t>»» 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AAABC6"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8C7F30"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F85C18"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F1EC7F" w14:textId="77777777" w:rsidR="001835D9" w:rsidRDefault="001835D9">
            <w:r>
              <w:rPr>
                <w:rStyle w:val="md-plain"/>
              </w:rPr>
              <w:t>类型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0A8DA4" w14:textId="77777777" w:rsidR="001835D9" w:rsidRDefault="001835D9">
            <w:r>
              <w:rPr>
                <w:rStyle w:val="md-plain"/>
              </w:rPr>
              <w:t>none</w:t>
            </w:r>
          </w:p>
        </w:tc>
      </w:tr>
    </w:tbl>
    <w:p w14:paraId="015BFC01"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专业人数</w:t>
      </w:r>
      <w:r>
        <w:rPr>
          <w:rStyle w:val="md-plain"/>
          <w:rFonts w:ascii="Open Sans" w:hAnsi="Open Sans" w:cs="Open Sans"/>
          <w:color w:val="333333"/>
          <w:sz w:val="42"/>
          <w:szCs w:val="42"/>
        </w:rPr>
        <w:t xml:space="preserve"> </w:t>
      </w:r>
      <w:r>
        <w:rPr>
          <w:rStyle w:val="md-plain"/>
          <w:rFonts w:ascii="Open Sans" w:hAnsi="Open Sans" w:cs="Open Sans"/>
          <w:color w:val="333333"/>
          <w:sz w:val="42"/>
          <w:szCs w:val="42"/>
        </w:rPr>
        <w:t>男生</w:t>
      </w:r>
      <w:r>
        <w:rPr>
          <w:rStyle w:val="md-plain"/>
          <w:rFonts w:ascii="Open Sans" w:hAnsi="Open Sans" w:cs="Open Sans"/>
          <w:color w:val="333333"/>
          <w:sz w:val="42"/>
          <w:szCs w:val="42"/>
        </w:rPr>
        <w:t xml:space="preserve"> </w:t>
      </w:r>
      <w:r>
        <w:rPr>
          <w:rStyle w:val="md-plain"/>
          <w:rFonts w:ascii="Open Sans" w:hAnsi="Open Sans" w:cs="Open Sans"/>
          <w:color w:val="333333"/>
          <w:sz w:val="42"/>
          <w:szCs w:val="42"/>
        </w:rPr>
        <w:t>女生</w:t>
      </w:r>
    </w:p>
    <w:p w14:paraId="40DF5548"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/dataPlane/disCountMW</w:t>
      </w:r>
    </w:p>
    <w:p w14:paraId="52D7775C"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2F0ADF50"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4F25C033"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"x"</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"y"</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w:t>
      </w:r>
    </w:p>
    <w:p w14:paraId="764B50F2"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0E64EB0D"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26D4DBF"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64C7FB6"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FCC5576"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CF782E3" w14:textId="77777777" w:rsidR="001835D9" w:rsidRDefault="001835D9">
            <w:pPr>
              <w:jc w:val="center"/>
              <w:rPr>
                <w:b/>
                <w:bCs/>
              </w:rPr>
            </w:pPr>
            <w:r>
              <w:rPr>
                <w:rStyle w:val="md-plain"/>
                <w:b/>
                <w:bCs/>
              </w:rPr>
              <w:t>数据模型</w:t>
            </w:r>
          </w:p>
        </w:tc>
      </w:tr>
      <w:tr w:rsidR="001835D9" w14:paraId="708AE1B9"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9A081F"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366228" w14:textId="77777777" w:rsidR="001835D9" w:rsidRDefault="001835D9">
            <w:hyperlink r:id="rId44"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606AA8"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E86580" w14:textId="77777777" w:rsidR="001835D9" w:rsidRDefault="001835D9">
            <w:r>
              <w:rPr>
                <w:rStyle w:val="md-plain"/>
              </w:rPr>
              <w:t>Inline</w:t>
            </w:r>
          </w:p>
        </w:tc>
      </w:tr>
    </w:tbl>
    <w:p w14:paraId="1B02761D"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返回数据结构</w:t>
      </w:r>
    </w:p>
    <w:p w14:paraId="4879EC69"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193"/>
        <w:gridCol w:w="1279"/>
        <w:gridCol w:w="1192"/>
        <w:gridCol w:w="1213"/>
        <w:gridCol w:w="1806"/>
        <w:gridCol w:w="1213"/>
      </w:tblGrid>
      <w:tr w:rsidR="001835D9" w14:paraId="37E35415"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86F42A1"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F5BBCBB"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642C25"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6FE7BF5"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BE62ADD"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807375B" w14:textId="77777777" w:rsidR="001835D9" w:rsidRDefault="001835D9">
            <w:pPr>
              <w:jc w:val="center"/>
              <w:rPr>
                <w:b/>
                <w:bCs/>
              </w:rPr>
            </w:pPr>
            <w:r>
              <w:rPr>
                <w:rStyle w:val="md-plain"/>
                <w:b/>
                <w:bCs/>
              </w:rPr>
              <w:t>说明</w:t>
            </w:r>
          </w:p>
        </w:tc>
      </w:tr>
      <w:tr w:rsidR="001835D9" w14:paraId="43541C08"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1D820C" w14:textId="77777777" w:rsidR="001835D9" w:rsidRDefault="001835D9">
            <w:pPr>
              <w:jc w:val="left"/>
            </w:pPr>
            <w:r>
              <w:rPr>
                <w:rStyle w:val="md-plain"/>
              </w:rPr>
              <w:t>» x</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12C6B9"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5E822C"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B49917"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61EFA7" w14:textId="77777777" w:rsidR="001835D9" w:rsidRDefault="001835D9">
            <w:r>
              <w:rPr>
                <w:rStyle w:val="md-plain"/>
              </w:rPr>
              <w:t>专业名称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433D3E1" w14:textId="77777777" w:rsidR="001835D9" w:rsidRDefault="001835D9">
            <w:r>
              <w:rPr>
                <w:rStyle w:val="md-plain"/>
              </w:rPr>
              <w:t>none</w:t>
            </w:r>
          </w:p>
        </w:tc>
      </w:tr>
      <w:tr w:rsidR="001835D9" w14:paraId="24FA21D9"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C428B7" w14:textId="77777777" w:rsidR="001835D9" w:rsidRDefault="001835D9">
            <w:r>
              <w:rPr>
                <w:rStyle w:val="md-plain"/>
              </w:rPr>
              <w:t>» 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5AA4BC"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6E993D"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F983F0"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4772AA" w14:textId="77777777" w:rsidR="001835D9" w:rsidRDefault="001835D9">
            <w:r>
              <w:rPr>
                <w:rStyle w:val="md-plain"/>
              </w:rPr>
              <w:t>人数</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06D3DA" w14:textId="77777777" w:rsidR="001835D9" w:rsidRDefault="001835D9">
            <w:r>
              <w:rPr>
                <w:rStyle w:val="md-plain"/>
              </w:rPr>
              <w:t>none</w:t>
            </w:r>
          </w:p>
        </w:tc>
      </w:tr>
      <w:tr w:rsidR="001835D9" w14:paraId="69A9B009"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F13888" w14:textId="77777777" w:rsidR="001835D9" w:rsidRDefault="001835D9">
            <w:r>
              <w:rPr>
                <w:rStyle w:val="md-plain"/>
              </w:rPr>
              <w:t>» 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1283D0"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578432"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7776DD"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17E111" w14:textId="77777777" w:rsidR="001835D9" w:rsidRDefault="001835D9">
            <w:r>
              <w:rPr>
                <w:rStyle w:val="md-plain"/>
              </w:rPr>
              <w:t>类型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22086A" w14:textId="77777777" w:rsidR="001835D9" w:rsidRDefault="001835D9">
            <w:r>
              <w:rPr>
                <w:rStyle w:val="md-plain"/>
              </w:rPr>
              <w:t>none</w:t>
            </w:r>
          </w:p>
        </w:tc>
      </w:tr>
    </w:tbl>
    <w:p w14:paraId="2DD327D5"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财经学院软件学院</w:t>
      </w:r>
      <w:r>
        <w:rPr>
          <w:rStyle w:val="md-plain"/>
          <w:rFonts w:ascii="Open Sans" w:hAnsi="Open Sans" w:cs="Open Sans"/>
          <w:color w:val="333333"/>
          <w:sz w:val="42"/>
          <w:szCs w:val="42"/>
        </w:rPr>
        <w:t xml:space="preserve"> </w:t>
      </w:r>
      <w:r>
        <w:rPr>
          <w:rStyle w:val="md-plain"/>
          <w:rFonts w:ascii="Open Sans" w:hAnsi="Open Sans" w:cs="Open Sans"/>
          <w:color w:val="333333"/>
          <w:sz w:val="42"/>
          <w:szCs w:val="42"/>
        </w:rPr>
        <w:t>专业人数</w:t>
      </w:r>
      <w:r>
        <w:rPr>
          <w:rStyle w:val="md-plain"/>
          <w:rFonts w:ascii="Open Sans" w:hAnsi="Open Sans" w:cs="Open Sans"/>
          <w:color w:val="333333"/>
          <w:sz w:val="42"/>
          <w:szCs w:val="42"/>
        </w:rPr>
        <w:t xml:space="preserve"> </w:t>
      </w:r>
      <w:r>
        <w:rPr>
          <w:rStyle w:val="md-plain"/>
          <w:rFonts w:ascii="Open Sans" w:hAnsi="Open Sans" w:cs="Open Sans"/>
          <w:color w:val="333333"/>
          <w:sz w:val="42"/>
          <w:szCs w:val="42"/>
        </w:rPr>
        <w:t>男生</w:t>
      </w:r>
      <w:r>
        <w:rPr>
          <w:rStyle w:val="md-plain"/>
          <w:rFonts w:ascii="Open Sans" w:hAnsi="Open Sans" w:cs="Open Sans"/>
          <w:color w:val="333333"/>
          <w:sz w:val="42"/>
          <w:szCs w:val="42"/>
        </w:rPr>
        <w:t xml:space="preserve"> </w:t>
      </w:r>
      <w:r>
        <w:rPr>
          <w:rStyle w:val="md-plain"/>
          <w:rFonts w:ascii="Open Sans" w:hAnsi="Open Sans" w:cs="Open Sans"/>
          <w:color w:val="333333"/>
          <w:sz w:val="42"/>
          <w:szCs w:val="42"/>
        </w:rPr>
        <w:t>女生</w:t>
      </w:r>
    </w:p>
    <w:p w14:paraId="18ABD2B3"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/dataPlane/disCountMWOfCaiJing</w:t>
      </w:r>
    </w:p>
    <w:p w14:paraId="12BED8F9"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3E9687EC"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2FE93CCE"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"x"</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"y"</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21CE7D09"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14D32CC9"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99F7FB7"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6F340DC"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D0C064B"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15A6B4C" w14:textId="77777777" w:rsidR="001835D9" w:rsidRDefault="001835D9">
            <w:pPr>
              <w:jc w:val="center"/>
              <w:rPr>
                <w:b/>
                <w:bCs/>
              </w:rPr>
            </w:pPr>
            <w:r>
              <w:rPr>
                <w:rStyle w:val="md-plain"/>
                <w:b/>
                <w:bCs/>
              </w:rPr>
              <w:t>数据模型</w:t>
            </w:r>
          </w:p>
        </w:tc>
      </w:tr>
      <w:tr w:rsidR="001835D9" w14:paraId="5DF678D0"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69DD43"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59F654" w14:textId="77777777" w:rsidR="001835D9" w:rsidRDefault="001835D9">
            <w:hyperlink r:id="rId45"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4BEE0C"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F8342D" w14:textId="77777777" w:rsidR="001835D9" w:rsidRDefault="001835D9">
            <w:r>
              <w:rPr>
                <w:rStyle w:val="md-plain"/>
              </w:rPr>
              <w:t>Inline</w:t>
            </w:r>
          </w:p>
        </w:tc>
      </w:tr>
    </w:tbl>
    <w:p w14:paraId="5385B4EE"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返回数据结构</w:t>
      </w:r>
    </w:p>
    <w:p w14:paraId="4B7AE17B"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334"/>
        <w:gridCol w:w="1523"/>
        <w:gridCol w:w="1173"/>
        <w:gridCol w:w="1194"/>
        <w:gridCol w:w="1478"/>
        <w:gridCol w:w="1194"/>
      </w:tblGrid>
      <w:tr w:rsidR="001835D9" w14:paraId="48EED6EC"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4290F6A"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6412647"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C666AA7"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016620F"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5BCA7AD"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179639A" w14:textId="77777777" w:rsidR="001835D9" w:rsidRDefault="001835D9">
            <w:pPr>
              <w:jc w:val="center"/>
              <w:rPr>
                <w:b/>
                <w:bCs/>
              </w:rPr>
            </w:pPr>
            <w:r>
              <w:rPr>
                <w:rStyle w:val="md-plain"/>
                <w:b/>
                <w:bCs/>
              </w:rPr>
              <w:t>说明</w:t>
            </w:r>
          </w:p>
        </w:tc>
      </w:tr>
      <w:tr w:rsidR="001835D9" w14:paraId="6706CE55"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B7FC9F"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630DEA"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19C605"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CE5288"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A410566"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78DEC3" w14:textId="77777777" w:rsidR="001835D9" w:rsidRDefault="001835D9">
            <w:pPr>
              <w:rPr>
                <w:rFonts w:ascii="宋体" w:eastAsia="宋体" w:hAnsi="宋体" w:cs="宋体"/>
                <w:sz w:val="24"/>
                <w:szCs w:val="24"/>
              </w:rPr>
            </w:pPr>
            <w:r>
              <w:rPr>
                <w:rStyle w:val="md-plain"/>
              </w:rPr>
              <w:t>none</w:t>
            </w:r>
          </w:p>
        </w:tc>
      </w:tr>
      <w:tr w:rsidR="001835D9" w14:paraId="522D3C75"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267783" w14:textId="77777777" w:rsidR="001835D9" w:rsidRDefault="001835D9">
            <w:r>
              <w:rPr>
                <w:rStyle w:val="md-plain"/>
              </w:rPr>
              <w:t>»» x</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C38DE4"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275199"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723865"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EA3E0E" w14:textId="77777777" w:rsidR="001835D9" w:rsidRDefault="001835D9">
            <w:r>
              <w:rPr>
                <w:rStyle w:val="md-plain"/>
              </w:rPr>
              <w:t>专业名</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5B5DE0" w14:textId="77777777" w:rsidR="001835D9" w:rsidRDefault="001835D9">
            <w:r>
              <w:rPr>
                <w:rStyle w:val="md-plain"/>
              </w:rPr>
              <w:t>none</w:t>
            </w:r>
          </w:p>
        </w:tc>
      </w:tr>
      <w:tr w:rsidR="001835D9" w14:paraId="35FEBC76"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75256E" w14:textId="77777777" w:rsidR="001835D9" w:rsidRDefault="001835D9">
            <w:r>
              <w:rPr>
                <w:rStyle w:val="md-plain"/>
              </w:rPr>
              <w:t>»» 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29A708"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F9AEFA"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ABA9B31"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E06FA2" w14:textId="77777777" w:rsidR="001835D9" w:rsidRDefault="001835D9">
            <w:r>
              <w:rPr>
                <w:rStyle w:val="md-plain"/>
              </w:rPr>
              <w:t>人数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27629B" w14:textId="77777777" w:rsidR="001835D9" w:rsidRDefault="001835D9">
            <w:r>
              <w:rPr>
                <w:rStyle w:val="md-plain"/>
              </w:rPr>
              <w:t>none</w:t>
            </w:r>
          </w:p>
        </w:tc>
      </w:tr>
      <w:tr w:rsidR="001835D9" w14:paraId="094434D7"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890C0C7" w14:textId="77777777" w:rsidR="001835D9" w:rsidRDefault="001835D9">
            <w:r>
              <w:rPr>
                <w:rStyle w:val="md-plain"/>
              </w:rPr>
              <w:t>»» 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4057D4"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762913"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127534"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270150" w14:textId="77777777" w:rsidR="001835D9" w:rsidRDefault="001835D9">
            <w:r>
              <w:rPr>
                <w:rStyle w:val="md-plain"/>
              </w:rPr>
              <w:t>类型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6A4774" w14:textId="77777777" w:rsidR="001835D9" w:rsidRDefault="001835D9">
            <w:r>
              <w:rPr>
                <w:rStyle w:val="md-plain"/>
              </w:rPr>
              <w:t>none</w:t>
            </w:r>
          </w:p>
        </w:tc>
      </w:tr>
    </w:tbl>
    <w:p w14:paraId="18ABCDC9"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年龄分布数据获取</w:t>
      </w:r>
    </w:p>
    <w:p w14:paraId="12025BE8"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/dataPlane/ageDisplay</w:t>
      </w:r>
    </w:p>
    <w:p w14:paraId="7F8C9C7C"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505C2CA5"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7B29897C"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"x"</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"y"</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038C4832"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350F4B8B"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7BA5A3D"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324B938"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2E251C4"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F679D6E" w14:textId="77777777" w:rsidR="001835D9" w:rsidRDefault="001835D9">
            <w:pPr>
              <w:jc w:val="center"/>
              <w:rPr>
                <w:b/>
                <w:bCs/>
              </w:rPr>
            </w:pPr>
            <w:r>
              <w:rPr>
                <w:rStyle w:val="md-plain"/>
                <w:b/>
                <w:bCs/>
              </w:rPr>
              <w:t>数据模型</w:t>
            </w:r>
          </w:p>
        </w:tc>
      </w:tr>
      <w:tr w:rsidR="001835D9" w14:paraId="13E219D6"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D1F162"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2606EE" w14:textId="77777777" w:rsidR="001835D9" w:rsidRDefault="001835D9">
            <w:hyperlink r:id="rId46"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E4B97E"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ACF93A" w14:textId="77777777" w:rsidR="001835D9" w:rsidRDefault="001835D9">
            <w:r>
              <w:rPr>
                <w:rStyle w:val="md-plain"/>
              </w:rPr>
              <w:t>Inline</w:t>
            </w:r>
          </w:p>
        </w:tc>
      </w:tr>
    </w:tbl>
    <w:p w14:paraId="6405F2A5"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返回数据结构</w:t>
      </w:r>
    </w:p>
    <w:p w14:paraId="533A7DDB"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334"/>
        <w:gridCol w:w="1523"/>
        <w:gridCol w:w="1173"/>
        <w:gridCol w:w="1194"/>
        <w:gridCol w:w="1478"/>
        <w:gridCol w:w="1194"/>
      </w:tblGrid>
      <w:tr w:rsidR="001835D9" w14:paraId="719FC3AE"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5FB1334"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C1C60CD"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7BA40B6"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F514E58"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378A11"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6B89103" w14:textId="77777777" w:rsidR="001835D9" w:rsidRDefault="001835D9">
            <w:pPr>
              <w:jc w:val="center"/>
              <w:rPr>
                <w:b/>
                <w:bCs/>
              </w:rPr>
            </w:pPr>
            <w:r>
              <w:rPr>
                <w:rStyle w:val="md-plain"/>
                <w:b/>
                <w:bCs/>
              </w:rPr>
              <w:t>说明</w:t>
            </w:r>
          </w:p>
        </w:tc>
      </w:tr>
      <w:tr w:rsidR="001835D9" w14:paraId="67A7996A"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22CEC4"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763060C"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EBFA30"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3E9D8A1"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D28867C"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BC0F66" w14:textId="77777777" w:rsidR="001835D9" w:rsidRDefault="001835D9">
            <w:pPr>
              <w:rPr>
                <w:rFonts w:ascii="宋体" w:eastAsia="宋体" w:hAnsi="宋体" w:cs="宋体"/>
                <w:sz w:val="24"/>
                <w:szCs w:val="24"/>
              </w:rPr>
            </w:pPr>
            <w:r>
              <w:rPr>
                <w:rStyle w:val="md-plain"/>
              </w:rPr>
              <w:t>none</w:t>
            </w:r>
          </w:p>
        </w:tc>
      </w:tr>
      <w:tr w:rsidR="001835D9" w14:paraId="7C9E33C7"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B55DC9" w14:textId="77777777" w:rsidR="001835D9" w:rsidRDefault="001835D9">
            <w:r>
              <w:rPr>
                <w:rStyle w:val="md-plain"/>
              </w:rPr>
              <w:t>»» x</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DBBF88"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4FCA9B"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1C5C13"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050E7C" w14:textId="77777777" w:rsidR="001835D9" w:rsidRDefault="001835D9">
            <w:r>
              <w:rPr>
                <w:rStyle w:val="md-plain"/>
              </w:rPr>
              <w:t>日期</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096CC2" w14:textId="77777777" w:rsidR="001835D9" w:rsidRDefault="001835D9">
            <w:r>
              <w:rPr>
                <w:rStyle w:val="md-plain"/>
              </w:rPr>
              <w:t>none</w:t>
            </w:r>
          </w:p>
        </w:tc>
      </w:tr>
      <w:tr w:rsidR="001835D9" w14:paraId="661013A0"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35494F" w14:textId="77777777" w:rsidR="001835D9" w:rsidRDefault="001835D9">
            <w:r>
              <w:rPr>
                <w:rStyle w:val="md-plain"/>
              </w:rPr>
              <w:t>»» 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4A4AD2"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251C13"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B2F12D"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DB27E3" w14:textId="77777777" w:rsidR="001835D9" w:rsidRDefault="001835D9">
            <w:r>
              <w:rPr>
                <w:rStyle w:val="md-plain"/>
              </w:rPr>
              <w:t>数量</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F95EF73" w14:textId="77777777" w:rsidR="001835D9" w:rsidRDefault="001835D9">
            <w:r>
              <w:rPr>
                <w:rStyle w:val="md-plain"/>
              </w:rPr>
              <w:t>none</w:t>
            </w:r>
          </w:p>
        </w:tc>
      </w:tr>
      <w:tr w:rsidR="001835D9" w14:paraId="07445E42"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CDBCEA" w14:textId="77777777" w:rsidR="001835D9" w:rsidRDefault="001835D9">
            <w:r>
              <w:rPr>
                <w:rStyle w:val="md-plain"/>
              </w:rPr>
              <w:t>»» 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D5240B"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D474F7"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97FFB2"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3932F2" w14:textId="77777777" w:rsidR="001835D9" w:rsidRDefault="001835D9">
            <w:r>
              <w:rPr>
                <w:rStyle w:val="md-plain"/>
              </w:rPr>
              <w:t>类型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643B51" w14:textId="77777777" w:rsidR="001835D9" w:rsidRDefault="001835D9">
            <w:r>
              <w:rPr>
                <w:rStyle w:val="md-plain"/>
              </w:rPr>
              <w:t>none</w:t>
            </w:r>
          </w:p>
        </w:tc>
      </w:tr>
    </w:tbl>
    <w:p w14:paraId="64E0B68F"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获取报道人数</w:t>
      </w:r>
    </w:p>
    <w:p w14:paraId="1BC868B7"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/dataPlane/isRegCount</w:t>
      </w:r>
    </w:p>
    <w:p w14:paraId="7265E302"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49C2BC36"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4EBB4074"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"countReg"</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"countSum"</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"countNoReg"</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00A47E02"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4B27681F"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182BA5D"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F345EFF"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72D4071"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0E06CC" w14:textId="77777777" w:rsidR="001835D9" w:rsidRDefault="001835D9">
            <w:pPr>
              <w:jc w:val="center"/>
              <w:rPr>
                <w:b/>
                <w:bCs/>
              </w:rPr>
            </w:pPr>
            <w:r>
              <w:rPr>
                <w:rStyle w:val="md-plain"/>
                <w:b/>
                <w:bCs/>
              </w:rPr>
              <w:t>数据模型</w:t>
            </w:r>
          </w:p>
        </w:tc>
      </w:tr>
      <w:tr w:rsidR="001835D9" w14:paraId="4A9A2256"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D246F3"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F8C260" w14:textId="77777777" w:rsidR="001835D9" w:rsidRDefault="001835D9">
            <w:hyperlink r:id="rId47"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45BE81"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AA4EB4" w14:textId="77777777" w:rsidR="001835D9" w:rsidRDefault="001835D9">
            <w:r>
              <w:rPr>
                <w:rStyle w:val="md-plain"/>
              </w:rPr>
              <w:t>Inline</w:t>
            </w:r>
          </w:p>
        </w:tc>
      </w:tr>
    </w:tbl>
    <w:p w14:paraId="16241A02"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返回数据结构</w:t>
      </w:r>
    </w:p>
    <w:p w14:paraId="02066D43"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2012"/>
        <w:gridCol w:w="1263"/>
        <w:gridCol w:w="961"/>
        <w:gridCol w:w="978"/>
        <w:gridCol w:w="1704"/>
        <w:gridCol w:w="978"/>
      </w:tblGrid>
      <w:tr w:rsidR="001835D9" w14:paraId="0BD9993C"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B9A4F19"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9D94EEB"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0B5803D"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05692B"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0A07B9F"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7B37D46" w14:textId="77777777" w:rsidR="001835D9" w:rsidRDefault="001835D9">
            <w:pPr>
              <w:jc w:val="center"/>
              <w:rPr>
                <w:b/>
                <w:bCs/>
              </w:rPr>
            </w:pPr>
            <w:r>
              <w:rPr>
                <w:rStyle w:val="md-plain"/>
                <w:b/>
                <w:bCs/>
              </w:rPr>
              <w:t>说明</w:t>
            </w:r>
          </w:p>
        </w:tc>
      </w:tr>
      <w:tr w:rsidR="001835D9" w14:paraId="71BB5120"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D84C1E"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ECF304"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33AB4F"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3FBAC9"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ED76A1"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ECCE84" w14:textId="77777777" w:rsidR="001835D9" w:rsidRDefault="001835D9">
            <w:pPr>
              <w:rPr>
                <w:rFonts w:ascii="宋体" w:eastAsia="宋体" w:hAnsi="宋体" w:cs="宋体"/>
                <w:sz w:val="24"/>
                <w:szCs w:val="24"/>
              </w:rPr>
            </w:pPr>
            <w:r>
              <w:rPr>
                <w:rStyle w:val="md-plain"/>
              </w:rPr>
              <w:t>none</w:t>
            </w:r>
          </w:p>
        </w:tc>
      </w:tr>
      <w:tr w:rsidR="001835D9" w14:paraId="35FC9F8D"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243B27" w14:textId="77777777" w:rsidR="001835D9" w:rsidRDefault="001835D9">
            <w:r>
              <w:rPr>
                <w:rStyle w:val="md-plain"/>
              </w:rPr>
              <w:t>»» countReg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FE0AD5"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F241AE"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CE81CF"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56B49E" w14:textId="77777777" w:rsidR="001835D9" w:rsidRDefault="001835D9">
            <w:r>
              <w:rPr>
                <w:rStyle w:val="md-plain"/>
              </w:rPr>
              <w:t>报道人数</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5C0A1C" w14:textId="77777777" w:rsidR="001835D9" w:rsidRDefault="001835D9">
            <w:r>
              <w:rPr>
                <w:rStyle w:val="md-plain"/>
              </w:rPr>
              <w:t>none</w:t>
            </w:r>
          </w:p>
        </w:tc>
      </w:tr>
      <w:tr w:rsidR="001835D9" w14:paraId="270C027F"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81B3B9" w14:textId="77777777" w:rsidR="001835D9" w:rsidRDefault="001835D9">
            <w:r>
              <w:rPr>
                <w:rStyle w:val="md-plain"/>
              </w:rPr>
              <w:t>»» countSum</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D88F56"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FF8286"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3F35EE"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04D0D6" w14:textId="77777777" w:rsidR="001835D9" w:rsidRDefault="001835D9">
            <w:r>
              <w:rPr>
                <w:rStyle w:val="md-plain"/>
              </w:rPr>
              <w:t>总人数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FCC98BB" w14:textId="77777777" w:rsidR="001835D9" w:rsidRDefault="001835D9">
            <w:r>
              <w:rPr>
                <w:rStyle w:val="md-plain"/>
              </w:rPr>
              <w:t>none</w:t>
            </w:r>
          </w:p>
        </w:tc>
      </w:tr>
      <w:tr w:rsidR="001835D9" w14:paraId="1CE6243C"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C87D55" w14:textId="77777777" w:rsidR="001835D9" w:rsidRDefault="001835D9">
            <w:r>
              <w:rPr>
                <w:rStyle w:val="md-plain"/>
              </w:rPr>
              <w:t>»» countNoReg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07CEC63"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8568E2"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15748D"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2525E2" w14:textId="77777777" w:rsidR="001835D9" w:rsidRDefault="001835D9">
            <w:r>
              <w:rPr>
                <w:rStyle w:val="md-plain"/>
              </w:rPr>
              <w:t>未报到人数</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2B0EDD" w14:textId="77777777" w:rsidR="001835D9" w:rsidRDefault="001835D9">
            <w:r>
              <w:rPr>
                <w:rStyle w:val="md-plain"/>
              </w:rPr>
              <w:t>none</w:t>
            </w:r>
          </w:p>
        </w:tc>
      </w:tr>
    </w:tbl>
    <w:p w14:paraId="4408C426"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获取各种类型人数</w:t>
      </w:r>
    </w:p>
    <w:p w14:paraId="1F59C20B"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/dataPlane/capCount</w:t>
      </w:r>
    </w:p>
    <w:p w14:paraId="5175EA79"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33B112ED"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2B2FE850"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"x"</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"y"</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67F01336"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79329EAC"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01DE9C5"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69DD44E"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FE66E7B"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6294B18" w14:textId="77777777" w:rsidR="001835D9" w:rsidRDefault="001835D9">
            <w:pPr>
              <w:jc w:val="center"/>
              <w:rPr>
                <w:b/>
                <w:bCs/>
              </w:rPr>
            </w:pPr>
            <w:r>
              <w:rPr>
                <w:rStyle w:val="md-plain"/>
                <w:b/>
                <w:bCs/>
              </w:rPr>
              <w:t>数据模型</w:t>
            </w:r>
          </w:p>
        </w:tc>
      </w:tr>
      <w:tr w:rsidR="001835D9" w14:paraId="0BD01E61"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FE2D37"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194CDB" w14:textId="77777777" w:rsidR="001835D9" w:rsidRDefault="001835D9">
            <w:hyperlink r:id="rId48"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A6380A"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C0A03D" w14:textId="77777777" w:rsidR="001835D9" w:rsidRDefault="001835D9">
            <w:r>
              <w:rPr>
                <w:rStyle w:val="md-plain"/>
              </w:rPr>
              <w:t>Inline</w:t>
            </w:r>
          </w:p>
        </w:tc>
      </w:tr>
    </w:tbl>
    <w:p w14:paraId="4A2A1706"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4BC22C54"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284"/>
        <w:gridCol w:w="1468"/>
        <w:gridCol w:w="1131"/>
        <w:gridCol w:w="1150"/>
        <w:gridCol w:w="1713"/>
        <w:gridCol w:w="1150"/>
      </w:tblGrid>
      <w:tr w:rsidR="001835D9" w14:paraId="5E64CCD6"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32B629C" w14:textId="77777777" w:rsidR="001835D9" w:rsidRDefault="001835D9">
            <w:pPr>
              <w:jc w:val="center"/>
              <w:rPr>
                <w:rFonts w:ascii="宋体" w:hAnsi="宋体" w:cs="宋体"/>
                <w:b/>
                <w:bCs/>
              </w:rPr>
            </w:pPr>
            <w:r>
              <w:rPr>
                <w:rStyle w:val="md-plain"/>
                <w:b/>
                <w:bCs/>
              </w:rPr>
              <w:lastRenderedPageBreak/>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273018B"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10F0989"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8EDB704"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293042D"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D13DF27" w14:textId="77777777" w:rsidR="001835D9" w:rsidRDefault="001835D9">
            <w:pPr>
              <w:jc w:val="center"/>
              <w:rPr>
                <w:b/>
                <w:bCs/>
              </w:rPr>
            </w:pPr>
            <w:r>
              <w:rPr>
                <w:rStyle w:val="md-plain"/>
                <w:b/>
                <w:bCs/>
              </w:rPr>
              <w:t>说明</w:t>
            </w:r>
          </w:p>
        </w:tc>
      </w:tr>
      <w:tr w:rsidR="001835D9" w14:paraId="5669E189"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130D46"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1F126F8"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70F18D"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EF98EC"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CA6263"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2D42D7" w14:textId="77777777" w:rsidR="001835D9" w:rsidRDefault="001835D9">
            <w:pPr>
              <w:rPr>
                <w:rFonts w:ascii="宋体" w:eastAsia="宋体" w:hAnsi="宋体" w:cs="宋体"/>
                <w:sz w:val="24"/>
                <w:szCs w:val="24"/>
              </w:rPr>
            </w:pPr>
            <w:r>
              <w:rPr>
                <w:rStyle w:val="md-plain"/>
              </w:rPr>
              <w:t>none</w:t>
            </w:r>
          </w:p>
        </w:tc>
      </w:tr>
      <w:tr w:rsidR="001835D9" w14:paraId="70AA83C7"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FE1DC9" w14:textId="77777777" w:rsidR="001835D9" w:rsidRDefault="001835D9">
            <w:r>
              <w:rPr>
                <w:rStyle w:val="md-plain"/>
              </w:rPr>
              <w:t>»» x</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C979C4"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513490"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5A426A"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B2CF00" w14:textId="77777777" w:rsidR="001835D9" w:rsidRDefault="001835D9">
            <w:r>
              <w:rPr>
                <w:rStyle w:val="md-plain"/>
              </w:rPr>
              <w:t>性格类型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BBFB75" w14:textId="77777777" w:rsidR="001835D9" w:rsidRDefault="001835D9">
            <w:r>
              <w:rPr>
                <w:rStyle w:val="md-plain"/>
              </w:rPr>
              <w:t>none</w:t>
            </w:r>
          </w:p>
        </w:tc>
      </w:tr>
      <w:tr w:rsidR="001835D9" w14:paraId="35194173"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8E660C" w14:textId="77777777" w:rsidR="001835D9" w:rsidRDefault="001835D9">
            <w:r>
              <w:rPr>
                <w:rStyle w:val="md-plain"/>
              </w:rPr>
              <w:t>»» 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EDC4D5"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1A4FD7D"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9D83A6"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D0259C" w14:textId="77777777" w:rsidR="001835D9" w:rsidRDefault="001835D9">
            <w:r>
              <w:rPr>
                <w:rStyle w:val="md-plain"/>
              </w:rPr>
              <w:t>人数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3FB540" w14:textId="77777777" w:rsidR="001835D9" w:rsidRDefault="001835D9">
            <w:r>
              <w:rPr>
                <w:rStyle w:val="md-plain"/>
              </w:rPr>
              <w:t>none</w:t>
            </w:r>
          </w:p>
        </w:tc>
      </w:tr>
    </w:tbl>
    <w:p w14:paraId="24F0B384"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获取能力雷达图人数</w:t>
      </w:r>
    </w:p>
    <w:p w14:paraId="4123A785"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/dataPlane/radixMap</w:t>
      </w:r>
    </w:p>
    <w:p w14:paraId="0FDE679F"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6239EB1E"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62FDCC1E"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"name"</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"type"</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3D8C7C28"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5320B3B7"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183DB87"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A89B172"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F692F5E"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14AF188" w14:textId="77777777" w:rsidR="001835D9" w:rsidRDefault="001835D9">
            <w:pPr>
              <w:jc w:val="center"/>
              <w:rPr>
                <w:b/>
                <w:bCs/>
              </w:rPr>
            </w:pPr>
            <w:r>
              <w:rPr>
                <w:rStyle w:val="md-plain"/>
                <w:b/>
                <w:bCs/>
              </w:rPr>
              <w:t>数据模型</w:t>
            </w:r>
          </w:p>
        </w:tc>
      </w:tr>
      <w:tr w:rsidR="001835D9" w14:paraId="0221FEF8"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9B4DFF"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0BF34B" w14:textId="77777777" w:rsidR="001835D9" w:rsidRDefault="001835D9">
            <w:hyperlink r:id="rId49"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A818547"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E2A007" w14:textId="77777777" w:rsidR="001835D9" w:rsidRDefault="001835D9">
            <w:r>
              <w:rPr>
                <w:rStyle w:val="md-plain"/>
              </w:rPr>
              <w:t>Inline</w:t>
            </w:r>
          </w:p>
        </w:tc>
      </w:tr>
    </w:tbl>
    <w:p w14:paraId="6D3F1C13"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2924F6A6"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521"/>
        <w:gridCol w:w="1429"/>
        <w:gridCol w:w="1087"/>
        <w:gridCol w:w="1106"/>
        <w:gridCol w:w="1647"/>
        <w:gridCol w:w="1106"/>
      </w:tblGrid>
      <w:tr w:rsidR="001835D9" w14:paraId="0532BF0A"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A16FE86"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F2F0158"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9535C52"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E0976FA"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C262FB5"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0011942" w14:textId="77777777" w:rsidR="001835D9" w:rsidRDefault="001835D9">
            <w:pPr>
              <w:jc w:val="center"/>
              <w:rPr>
                <w:b/>
                <w:bCs/>
              </w:rPr>
            </w:pPr>
            <w:r>
              <w:rPr>
                <w:rStyle w:val="md-plain"/>
                <w:b/>
                <w:bCs/>
              </w:rPr>
              <w:t>说明</w:t>
            </w:r>
          </w:p>
        </w:tc>
      </w:tr>
      <w:tr w:rsidR="001835D9" w14:paraId="6F7FA3D9"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D78FBE" w14:textId="77777777" w:rsidR="001835D9" w:rsidRDefault="001835D9">
            <w:pPr>
              <w:jc w:val="left"/>
            </w:pPr>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B22CD7"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6EEC27"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6668E9"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1D39D32"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4245E2" w14:textId="77777777" w:rsidR="001835D9" w:rsidRDefault="001835D9">
            <w:pPr>
              <w:rPr>
                <w:rFonts w:ascii="宋体" w:eastAsia="宋体" w:hAnsi="宋体" w:cs="宋体"/>
                <w:sz w:val="24"/>
                <w:szCs w:val="24"/>
              </w:rPr>
            </w:pPr>
            <w:r>
              <w:rPr>
                <w:rStyle w:val="md-plain"/>
              </w:rPr>
              <w:t>none</w:t>
            </w:r>
          </w:p>
        </w:tc>
      </w:tr>
      <w:tr w:rsidR="001835D9" w14:paraId="2504EE26"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BDB73E" w14:textId="77777777" w:rsidR="001835D9" w:rsidRDefault="001835D9">
            <w:r>
              <w:rPr>
                <w:rStyle w:val="md-plain"/>
              </w:rPr>
              <w:t>»» 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2B7F4C"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BF3BCF"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664CB0"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98E9A2" w14:textId="77777777" w:rsidR="001835D9" w:rsidRDefault="001835D9">
            <w:r>
              <w:rPr>
                <w:rStyle w:val="md-plain"/>
              </w:rPr>
              <w:t>性格类型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47C2B1" w14:textId="77777777" w:rsidR="001835D9" w:rsidRDefault="001835D9">
            <w:r>
              <w:rPr>
                <w:rStyle w:val="md-plain"/>
              </w:rPr>
              <w:t>none</w:t>
            </w:r>
          </w:p>
        </w:tc>
      </w:tr>
      <w:tr w:rsidR="001835D9" w14:paraId="055298C7"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30E638" w14:textId="77777777" w:rsidR="001835D9" w:rsidRDefault="001835D9">
            <w:r>
              <w:rPr>
                <w:rStyle w:val="md-plain"/>
              </w:rPr>
              <w:lastRenderedPageBreak/>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FCD7F2"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F54471"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4F81AF"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2F003A" w14:textId="77777777" w:rsidR="001835D9" w:rsidRDefault="001835D9">
            <w:r>
              <w:rPr>
                <w:rStyle w:val="md-plain"/>
              </w:rPr>
              <w:t>数值</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28690C" w14:textId="77777777" w:rsidR="001835D9" w:rsidRDefault="001835D9">
            <w:r>
              <w:rPr>
                <w:rStyle w:val="md-plain"/>
              </w:rPr>
              <w:t>none</w:t>
            </w:r>
          </w:p>
        </w:tc>
      </w:tr>
      <w:tr w:rsidR="001835D9" w14:paraId="46B9FC57"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BBAC3C" w14:textId="77777777" w:rsidR="001835D9" w:rsidRDefault="001835D9">
            <w:r>
              <w:rPr>
                <w:rStyle w:val="md-plain"/>
              </w:rPr>
              <w:t>»» type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CB5E80"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F53322"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B78901"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0FA32F" w14:textId="77777777" w:rsidR="001835D9" w:rsidRDefault="001835D9">
            <w:r>
              <w:rPr>
                <w:rStyle w:val="md-plain"/>
              </w:rPr>
              <w:t>类型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F42847" w14:textId="77777777" w:rsidR="001835D9" w:rsidRDefault="001835D9">
            <w:r>
              <w:rPr>
                <w:rStyle w:val="md-plain"/>
              </w:rPr>
              <w:t>none</w:t>
            </w:r>
          </w:p>
        </w:tc>
      </w:tr>
    </w:tbl>
    <w:p w14:paraId="6812798F" w14:textId="77777777" w:rsidR="001835D9" w:rsidRDefault="001835D9" w:rsidP="001835D9">
      <w:pPr>
        <w:pStyle w:val="1"/>
        <w:numPr>
          <w:ilvl w:val="0"/>
          <w:numId w:val="1"/>
        </w:numPr>
        <w:pBdr>
          <w:bottom w:val="single" w:sz="6" w:space="4" w:color="EEEEEE"/>
        </w:pBdr>
        <w:rPr>
          <w:rFonts w:ascii="Open Sans" w:hAnsi="Open Sans" w:cs="Open Sans"/>
          <w:color w:val="333333"/>
          <w:sz w:val="54"/>
          <w:szCs w:val="54"/>
        </w:rPr>
      </w:pPr>
      <w:r>
        <w:rPr>
          <w:rStyle w:val="md-plain"/>
          <w:rFonts w:ascii="Open Sans" w:hAnsi="Open Sans" w:cs="Open Sans"/>
          <w:color w:val="333333"/>
          <w:sz w:val="54"/>
          <w:szCs w:val="54"/>
        </w:rPr>
        <w:t>性格测试</w:t>
      </w:r>
    </w:p>
    <w:p w14:paraId="27CE48A1"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获取学生信息</w:t>
      </w:r>
    </w:p>
    <w:p w14:paraId="2FC50E9F"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/capacity/getStuInfo</w:t>
      </w:r>
    </w:p>
    <w:p w14:paraId="35CEC433"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请求参数</w:t>
      </w:r>
    </w:p>
    <w:tbl>
      <w:tblPr>
        <w:tblW w:w="7896" w:type="dxa"/>
        <w:tblCellMar>
          <w:left w:w="0" w:type="dxa"/>
          <w:right w:w="0" w:type="dxa"/>
        </w:tblCellMar>
        <w:tblLook w:val="04A0" w:firstRow="1" w:lastRow="0" w:firstColumn="1" w:lastColumn="0" w:noHBand="0" w:noVBand="1"/>
      </w:tblPr>
      <w:tblGrid>
        <w:gridCol w:w="1233"/>
        <w:gridCol w:w="1339"/>
        <w:gridCol w:w="1318"/>
        <w:gridCol w:w="1229"/>
        <w:gridCol w:w="1548"/>
        <w:gridCol w:w="1229"/>
      </w:tblGrid>
      <w:tr w:rsidR="001835D9" w14:paraId="50069050"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849BB95" w14:textId="77777777" w:rsidR="001835D9" w:rsidRDefault="001835D9">
            <w:pPr>
              <w:jc w:val="center"/>
              <w:rPr>
                <w:rFonts w:ascii="宋体" w:hAnsi="宋体" w:cs="宋体"/>
                <w:b/>
                <w:bCs/>
                <w:sz w:val="24"/>
                <w:szCs w:val="24"/>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FAE21EA" w14:textId="77777777" w:rsidR="001835D9" w:rsidRDefault="001835D9">
            <w:pPr>
              <w:jc w:val="center"/>
              <w:rPr>
                <w:b/>
                <w:bCs/>
              </w:rPr>
            </w:pPr>
            <w:r>
              <w:rPr>
                <w:rStyle w:val="md-plain"/>
                <w:b/>
                <w:bCs/>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657DF3A"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41BB061"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54A39E7"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B9C2365" w14:textId="77777777" w:rsidR="001835D9" w:rsidRDefault="001835D9">
            <w:pPr>
              <w:jc w:val="center"/>
              <w:rPr>
                <w:b/>
                <w:bCs/>
              </w:rPr>
            </w:pPr>
            <w:r>
              <w:rPr>
                <w:rStyle w:val="md-plain"/>
                <w:b/>
                <w:bCs/>
              </w:rPr>
              <w:t>说明</w:t>
            </w:r>
          </w:p>
        </w:tc>
      </w:tr>
      <w:tr w:rsidR="001835D9" w14:paraId="2765AF78"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DB36DD" w14:textId="77777777" w:rsidR="001835D9" w:rsidRDefault="001835D9">
            <w:pPr>
              <w:jc w:val="left"/>
            </w:pPr>
            <w:r>
              <w:rPr>
                <w:rStyle w:val="md-plain"/>
              </w:rPr>
              <w:t>stuId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D4820B"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8DBDF4"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BD314C"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21933F6"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EB27E1" w14:textId="77777777" w:rsidR="001835D9" w:rsidRDefault="001835D9">
            <w:pPr>
              <w:rPr>
                <w:rFonts w:ascii="宋体" w:eastAsia="宋体" w:hAnsi="宋体" w:cs="宋体"/>
                <w:sz w:val="24"/>
                <w:szCs w:val="24"/>
              </w:rPr>
            </w:pPr>
            <w:r>
              <w:rPr>
                <w:rStyle w:val="md-plain"/>
              </w:rPr>
              <w:t>学号</w:t>
            </w:r>
          </w:p>
        </w:tc>
      </w:tr>
    </w:tbl>
    <w:p w14:paraId="03095914"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18AAF683"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成功</w:t>
      </w:r>
    </w:p>
    <w:p w14:paraId="71BFB371"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"code"</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"msg"</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性众一程事联其她济农安并物同山即世。</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"name"</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罗洋</w:t>
      </w:r>
      <w:r>
        <w:rPr>
          <w:rStyle w:val="cm-string"/>
          <w:rFonts w:ascii="var(--monospace)" w:hAnsi="var(--monospace)"/>
          <w:color w:val="AA1111"/>
          <w:sz w:val="22"/>
          <w:szCs w:val="22"/>
        </w:rPr>
        <w:t>"</w:t>
      </w:r>
      <w:r>
        <w:rPr>
          <w:rFonts w:ascii="var(--monospace)" w:hAnsi="var(--monospace)"/>
          <w:color w:val="333333"/>
          <w:sz w:val="22"/>
          <w:szCs w:val="22"/>
        </w:rPr>
        <w:br/>
        <w:t>}</w:t>
      </w:r>
    </w:p>
    <w:p w14:paraId="6253DB34"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642A00B1"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60D3C1F"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4C85020"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3B68D75"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D5D6CF6" w14:textId="77777777" w:rsidR="001835D9" w:rsidRDefault="001835D9">
            <w:pPr>
              <w:jc w:val="center"/>
              <w:rPr>
                <w:b/>
                <w:bCs/>
              </w:rPr>
            </w:pPr>
            <w:r>
              <w:rPr>
                <w:rStyle w:val="md-plain"/>
                <w:b/>
                <w:bCs/>
              </w:rPr>
              <w:t>数据模型</w:t>
            </w:r>
          </w:p>
        </w:tc>
      </w:tr>
      <w:tr w:rsidR="001835D9" w14:paraId="11BA143C"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6972A6"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6016CE" w14:textId="77777777" w:rsidR="001835D9" w:rsidRDefault="001835D9">
            <w:hyperlink r:id="rId50"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57C822"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A59E62" w14:textId="77777777" w:rsidR="001835D9" w:rsidRDefault="001835D9">
            <w:r>
              <w:rPr>
                <w:rStyle w:val="md-plain"/>
              </w:rPr>
              <w:t>Inline</w:t>
            </w:r>
          </w:p>
        </w:tc>
      </w:tr>
    </w:tbl>
    <w:p w14:paraId="2AA6F43A"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61F411E9"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955"/>
        <w:gridCol w:w="1067"/>
        <w:gridCol w:w="782"/>
        <w:gridCol w:w="826"/>
        <w:gridCol w:w="931"/>
        <w:gridCol w:w="3335"/>
      </w:tblGrid>
      <w:tr w:rsidR="001835D9" w14:paraId="178412E4"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60045D" w14:textId="77777777" w:rsidR="001835D9" w:rsidRDefault="001835D9">
            <w:pPr>
              <w:jc w:val="center"/>
              <w:rPr>
                <w:rFonts w:ascii="宋体" w:hAnsi="宋体" w:cs="宋体"/>
                <w:b/>
                <w:bCs/>
              </w:rPr>
            </w:pPr>
            <w:r>
              <w:rPr>
                <w:rStyle w:val="md-plain"/>
                <w:b/>
                <w:bCs/>
              </w:rPr>
              <w:lastRenderedPageBreak/>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D945321"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E45EFD5"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C0E85DB"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4322DB3"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41011B5" w14:textId="77777777" w:rsidR="001835D9" w:rsidRDefault="001835D9">
            <w:pPr>
              <w:jc w:val="center"/>
              <w:rPr>
                <w:b/>
                <w:bCs/>
              </w:rPr>
            </w:pPr>
            <w:r>
              <w:rPr>
                <w:rStyle w:val="md-plain"/>
                <w:b/>
                <w:bCs/>
              </w:rPr>
              <w:t>说明</w:t>
            </w:r>
          </w:p>
        </w:tc>
      </w:tr>
      <w:tr w:rsidR="001835D9" w14:paraId="1695991A"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D568E7" w14:textId="77777777" w:rsidR="001835D9" w:rsidRDefault="001835D9">
            <w:pPr>
              <w:jc w:val="left"/>
            </w:pPr>
            <w:r>
              <w:rPr>
                <w:rStyle w:val="md-plain"/>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2648F9"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CA573F"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81B6C0"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4C9355" w14:textId="77777777" w:rsidR="001835D9" w:rsidRDefault="001835D9">
            <w:r>
              <w:rPr>
                <w:rStyle w:val="md-plain"/>
              </w:rPr>
              <w:t>状态码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BCE478" w14:textId="77777777" w:rsidR="001835D9" w:rsidRDefault="001835D9">
            <w:r>
              <w:rPr>
                <w:rStyle w:val="md-plain"/>
              </w:rPr>
              <w:t>1</w:t>
            </w:r>
            <w:r>
              <w:rPr>
                <w:rStyle w:val="md-plain"/>
              </w:rPr>
              <w:t>表示数据库中有该学生，</w:t>
            </w:r>
            <w:r>
              <w:rPr>
                <w:rStyle w:val="md-plain"/>
              </w:rPr>
              <w:t xml:space="preserve"> 0</w:t>
            </w:r>
            <w:r>
              <w:rPr>
                <w:rStyle w:val="md-plain"/>
              </w:rPr>
              <w:t>表示数据库中没有该学生</w:t>
            </w:r>
          </w:p>
        </w:tc>
      </w:tr>
      <w:tr w:rsidR="001835D9" w14:paraId="76A71346"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1F3531" w14:textId="77777777" w:rsidR="001835D9" w:rsidRDefault="001835D9">
            <w:r>
              <w:rPr>
                <w:rStyle w:val="md-plain"/>
              </w:rPr>
              <w:t>» 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485BDD"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F8F691"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17E4E0"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B45B29" w14:textId="77777777" w:rsidR="001835D9" w:rsidRDefault="001835D9">
            <w:r>
              <w:rPr>
                <w:rStyle w:val="md-plain"/>
              </w:rPr>
              <w:t>消息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1A226A" w14:textId="77777777" w:rsidR="001835D9" w:rsidRDefault="001835D9">
            <w:r>
              <w:rPr>
                <w:rStyle w:val="md-plain"/>
              </w:rPr>
              <w:t>查找成功，</w:t>
            </w:r>
            <w:r>
              <w:rPr>
                <w:rStyle w:val="md-plain"/>
              </w:rPr>
              <w:t xml:space="preserve"> </w:t>
            </w:r>
            <w:r>
              <w:rPr>
                <w:rStyle w:val="md-plain"/>
              </w:rPr>
              <w:t>查找失败</w:t>
            </w:r>
          </w:p>
        </w:tc>
      </w:tr>
      <w:tr w:rsidR="001835D9" w14:paraId="4A723904"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29B4B4F" w14:textId="77777777" w:rsidR="001835D9" w:rsidRDefault="001835D9">
            <w:r>
              <w:rPr>
                <w:rStyle w:val="md-plain"/>
              </w:rPr>
              <w:t>»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A4D850"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0B3AE6"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DF5F1F"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5112BD" w14:textId="77777777" w:rsidR="001835D9" w:rsidRDefault="001835D9">
            <w:r>
              <w:rPr>
                <w:rStyle w:val="md-plain"/>
              </w:rPr>
              <w:t>学生姓名</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489469" w14:textId="77777777" w:rsidR="001835D9" w:rsidRDefault="001835D9">
            <w:r>
              <w:rPr>
                <w:rStyle w:val="md-plain"/>
              </w:rPr>
              <w:t>没有查找到的话，就写</w:t>
            </w:r>
            <w:r>
              <w:rPr>
                <w:rStyle w:val="md-plain"/>
              </w:rPr>
              <w:t>’null‘</w:t>
            </w:r>
          </w:p>
        </w:tc>
      </w:tr>
    </w:tbl>
    <w:p w14:paraId="1B022320"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能力评估接口</w:t>
      </w:r>
    </w:p>
    <w:p w14:paraId="3C0A3FD8"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/capacity/CapAss</w:t>
      </w:r>
    </w:p>
    <w:p w14:paraId="7040044D"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请求参数</w:t>
      </w:r>
    </w:p>
    <w:tbl>
      <w:tblPr>
        <w:tblW w:w="7896" w:type="dxa"/>
        <w:tblCellMar>
          <w:left w:w="0" w:type="dxa"/>
          <w:right w:w="0" w:type="dxa"/>
        </w:tblCellMar>
        <w:tblLook w:val="04A0" w:firstRow="1" w:lastRow="0" w:firstColumn="1" w:lastColumn="0" w:noHBand="0" w:noVBand="1"/>
      </w:tblPr>
      <w:tblGrid>
        <w:gridCol w:w="1330"/>
        <w:gridCol w:w="1112"/>
        <w:gridCol w:w="1340"/>
        <w:gridCol w:w="1020"/>
        <w:gridCol w:w="1285"/>
        <w:gridCol w:w="1809"/>
      </w:tblGrid>
      <w:tr w:rsidR="001835D9" w14:paraId="71524FCE"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2F1FF13" w14:textId="77777777" w:rsidR="001835D9" w:rsidRDefault="001835D9">
            <w:pPr>
              <w:jc w:val="center"/>
              <w:rPr>
                <w:rFonts w:ascii="宋体" w:hAnsi="宋体" w:cs="宋体"/>
                <w:b/>
                <w:bCs/>
                <w:sz w:val="24"/>
                <w:szCs w:val="24"/>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8D3548A" w14:textId="77777777" w:rsidR="001835D9" w:rsidRDefault="001835D9">
            <w:pPr>
              <w:jc w:val="center"/>
              <w:rPr>
                <w:b/>
                <w:bCs/>
              </w:rPr>
            </w:pPr>
            <w:r>
              <w:rPr>
                <w:rStyle w:val="md-plain"/>
                <w:b/>
                <w:bCs/>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E5F2DC3"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46B86F5"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C2514CF"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59C1EB2" w14:textId="77777777" w:rsidR="001835D9" w:rsidRDefault="001835D9">
            <w:pPr>
              <w:jc w:val="center"/>
              <w:rPr>
                <w:b/>
                <w:bCs/>
              </w:rPr>
            </w:pPr>
            <w:r>
              <w:rPr>
                <w:rStyle w:val="md-plain"/>
                <w:b/>
                <w:bCs/>
              </w:rPr>
              <w:t>说明</w:t>
            </w:r>
          </w:p>
        </w:tc>
      </w:tr>
      <w:tr w:rsidR="001835D9" w14:paraId="5DCF1BA5"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CC7410" w14:textId="77777777" w:rsidR="001835D9" w:rsidRDefault="001835D9">
            <w:pPr>
              <w:jc w:val="left"/>
            </w:pPr>
            <w:r>
              <w:rPr>
                <w:rStyle w:val="md-plain"/>
              </w:rPr>
              <w:t>stuId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8D8F1D"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CB80467"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8DDE73"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F9BC581"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F4DD00" w14:textId="77777777" w:rsidR="001835D9" w:rsidRDefault="001835D9">
            <w:pPr>
              <w:rPr>
                <w:rFonts w:ascii="宋体" w:eastAsia="宋体" w:hAnsi="宋体" w:cs="宋体"/>
                <w:sz w:val="24"/>
                <w:szCs w:val="24"/>
              </w:rPr>
            </w:pPr>
            <w:r>
              <w:rPr>
                <w:rStyle w:val="md-plain"/>
              </w:rPr>
              <w:t>学生的学号</w:t>
            </w:r>
          </w:p>
        </w:tc>
      </w:tr>
      <w:tr w:rsidR="001835D9" w14:paraId="32F140AA"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647031" w14:textId="77777777" w:rsidR="001835D9" w:rsidRDefault="001835D9">
            <w:r>
              <w:rPr>
                <w:rStyle w:val="md-plain"/>
              </w:rPr>
              <w:t>value1</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30ED2E"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07CE6A"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865DAB"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0C46CEB"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9360B0" w14:textId="77777777" w:rsidR="001835D9" w:rsidRDefault="001835D9">
            <w:pPr>
              <w:rPr>
                <w:rFonts w:ascii="宋体" w:eastAsia="宋体" w:hAnsi="宋体" w:cs="宋体"/>
                <w:sz w:val="24"/>
                <w:szCs w:val="24"/>
              </w:rPr>
            </w:pPr>
            <w:r>
              <w:rPr>
                <w:rStyle w:val="md-plain"/>
              </w:rPr>
              <w:t>none</w:t>
            </w:r>
          </w:p>
        </w:tc>
      </w:tr>
      <w:tr w:rsidR="001835D9" w14:paraId="3A82FA79"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4A95D8" w14:textId="77777777" w:rsidR="001835D9" w:rsidRDefault="001835D9">
            <w:r>
              <w:rPr>
                <w:rStyle w:val="md-plain"/>
              </w:rPr>
              <w:t>value2</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636261"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C1CDB8"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FE0BAB"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129AD3"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CA8CAA" w14:textId="77777777" w:rsidR="001835D9" w:rsidRDefault="001835D9">
            <w:pPr>
              <w:rPr>
                <w:rFonts w:ascii="宋体" w:eastAsia="宋体" w:hAnsi="宋体" w:cs="宋体"/>
                <w:sz w:val="24"/>
                <w:szCs w:val="24"/>
              </w:rPr>
            </w:pPr>
            <w:r>
              <w:rPr>
                <w:rStyle w:val="md-plain"/>
              </w:rPr>
              <w:t>none</w:t>
            </w:r>
          </w:p>
        </w:tc>
      </w:tr>
      <w:tr w:rsidR="001835D9" w14:paraId="0D79617B"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CFCDF2" w14:textId="77777777" w:rsidR="001835D9" w:rsidRDefault="001835D9">
            <w:r>
              <w:rPr>
                <w:rStyle w:val="md-plain"/>
              </w:rPr>
              <w:t>value3</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1C9C86"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AD91D4"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C040FD"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8A14FC"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53D0AD" w14:textId="77777777" w:rsidR="001835D9" w:rsidRDefault="001835D9">
            <w:pPr>
              <w:rPr>
                <w:rFonts w:ascii="宋体" w:eastAsia="宋体" w:hAnsi="宋体" w:cs="宋体"/>
                <w:sz w:val="24"/>
                <w:szCs w:val="24"/>
              </w:rPr>
            </w:pPr>
            <w:r>
              <w:rPr>
                <w:rStyle w:val="md-plain"/>
              </w:rPr>
              <w:t>none</w:t>
            </w:r>
          </w:p>
        </w:tc>
      </w:tr>
      <w:tr w:rsidR="001835D9" w14:paraId="15BC48AA"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9D5CFE" w14:textId="77777777" w:rsidR="001835D9" w:rsidRDefault="001835D9">
            <w:r>
              <w:rPr>
                <w:rStyle w:val="md-plain"/>
              </w:rPr>
              <w:t>value4</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051D52"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428A3C"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BE0985"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80188B"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3A758C" w14:textId="77777777" w:rsidR="001835D9" w:rsidRDefault="001835D9">
            <w:pPr>
              <w:rPr>
                <w:rFonts w:ascii="宋体" w:eastAsia="宋体" w:hAnsi="宋体" w:cs="宋体"/>
                <w:sz w:val="24"/>
                <w:szCs w:val="24"/>
              </w:rPr>
            </w:pPr>
            <w:r>
              <w:rPr>
                <w:rStyle w:val="md-plain"/>
              </w:rPr>
              <w:t>none</w:t>
            </w:r>
          </w:p>
        </w:tc>
      </w:tr>
      <w:tr w:rsidR="001835D9" w14:paraId="4AA0D0C8"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3C5C33" w14:textId="77777777" w:rsidR="001835D9" w:rsidRDefault="001835D9">
            <w:r>
              <w:rPr>
                <w:rStyle w:val="md-plain"/>
              </w:rPr>
              <w:t>value5</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AA0470"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793CE4"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21C892"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188FC3"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4FF618" w14:textId="77777777" w:rsidR="001835D9" w:rsidRDefault="001835D9">
            <w:pPr>
              <w:rPr>
                <w:rFonts w:ascii="宋体" w:eastAsia="宋体" w:hAnsi="宋体" w:cs="宋体"/>
                <w:sz w:val="24"/>
                <w:szCs w:val="24"/>
              </w:rPr>
            </w:pPr>
            <w:r>
              <w:rPr>
                <w:rStyle w:val="md-plain"/>
              </w:rPr>
              <w:t>none</w:t>
            </w:r>
          </w:p>
        </w:tc>
      </w:tr>
      <w:tr w:rsidR="001835D9" w14:paraId="292C70E8"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766F3C" w14:textId="77777777" w:rsidR="001835D9" w:rsidRDefault="001835D9">
            <w:r>
              <w:rPr>
                <w:rStyle w:val="md-plain"/>
              </w:rPr>
              <w:t>value6</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961DD2"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02F701"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CAA28E"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CAD61C"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84D6AC" w14:textId="77777777" w:rsidR="001835D9" w:rsidRDefault="001835D9">
            <w:pPr>
              <w:rPr>
                <w:rFonts w:ascii="宋体" w:eastAsia="宋体" w:hAnsi="宋体" w:cs="宋体"/>
                <w:sz w:val="24"/>
                <w:szCs w:val="24"/>
              </w:rPr>
            </w:pPr>
            <w:r>
              <w:rPr>
                <w:rStyle w:val="md-plain"/>
              </w:rPr>
              <w:t>none</w:t>
            </w:r>
          </w:p>
        </w:tc>
      </w:tr>
      <w:tr w:rsidR="001835D9" w14:paraId="175F0C26"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F447C1" w14:textId="77777777" w:rsidR="001835D9" w:rsidRDefault="001835D9">
            <w:r>
              <w:rPr>
                <w:rStyle w:val="md-plain"/>
              </w:rPr>
              <w:t>value7</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7177ED"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129D82"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3158F9"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2F0CA4"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04D4A9" w14:textId="77777777" w:rsidR="001835D9" w:rsidRDefault="001835D9">
            <w:pPr>
              <w:rPr>
                <w:rFonts w:ascii="宋体" w:eastAsia="宋体" w:hAnsi="宋体" w:cs="宋体"/>
                <w:sz w:val="24"/>
                <w:szCs w:val="24"/>
              </w:rPr>
            </w:pPr>
            <w:r>
              <w:rPr>
                <w:rStyle w:val="md-plain"/>
              </w:rPr>
              <w:t>none</w:t>
            </w:r>
          </w:p>
        </w:tc>
      </w:tr>
      <w:tr w:rsidR="001835D9" w14:paraId="3BA15E64"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461BC7C" w14:textId="77777777" w:rsidR="001835D9" w:rsidRDefault="001835D9">
            <w:r>
              <w:rPr>
                <w:rStyle w:val="md-plain"/>
              </w:rPr>
              <w:t>value8</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88C11B"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64FD67"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5A3508"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DB13ADE"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2C0AA6" w14:textId="77777777" w:rsidR="001835D9" w:rsidRDefault="001835D9">
            <w:pPr>
              <w:rPr>
                <w:rFonts w:ascii="宋体" w:eastAsia="宋体" w:hAnsi="宋体" w:cs="宋体"/>
                <w:sz w:val="24"/>
                <w:szCs w:val="24"/>
              </w:rPr>
            </w:pPr>
            <w:r>
              <w:rPr>
                <w:rStyle w:val="md-plain"/>
              </w:rPr>
              <w:t>none</w:t>
            </w:r>
          </w:p>
        </w:tc>
      </w:tr>
      <w:tr w:rsidR="001835D9" w14:paraId="54F26B22"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AF053C" w14:textId="77777777" w:rsidR="001835D9" w:rsidRDefault="001835D9">
            <w:r>
              <w:rPr>
                <w:rStyle w:val="md-plain"/>
              </w:rPr>
              <w:t>value9</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689FA5"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C15668"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1CA8FA"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8B4674"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11A9C7E" w14:textId="77777777" w:rsidR="001835D9" w:rsidRDefault="001835D9">
            <w:pPr>
              <w:rPr>
                <w:rFonts w:ascii="宋体" w:eastAsia="宋体" w:hAnsi="宋体" w:cs="宋体"/>
                <w:sz w:val="24"/>
                <w:szCs w:val="24"/>
              </w:rPr>
            </w:pPr>
            <w:r>
              <w:rPr>
                <w:rStyle w:val="md-plain"/>
              </w:rPr>
              <w:t>none</w:t>
            </w:r>
          </w:p>
        </w:tc>
      </w:tr>
      <w:tr w:rsidR="001835D9" w14:paraId="5B2CDFAB"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04DDA0" w14:textId="77777777" w:rsidR="001835D9" w:rsidRDefault="001835D9">
            <w:r>
              <w:rPr>
                <w:rStyle w:val="md-plain"/>
              </w:rPr>
              <w:t>value10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B74102"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45A332"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929B38"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5975F5"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0EFDD6" w14:textId="77777777" w:rsidR="001835D9" w:rsidRDefault="001835D9">
            <w:pPr>
              <w:rPr>
                <w:rFonts w:ascii="宋体" w:eastAsia="宋体" w:hAnsi="宋体" w:cs="宋体"/>
                <w:sz w:val="24"/>
                <w:szCs w:val="24"/>
              </w:rPr>
            </w:pPr>
            <w:r>
              <w:rPr>
                <w:rStyle w:val="md-plain"/>
              </w:rPr>
              <w:t>none</w:t>
            </w:r>
          </w:p>
        </w:tc>
      </w:tr>
      <w:tr w:rsidR="001835D9" w14:paraId="31DC5167"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8D96BC" w14:textId="77777777" w:rsidR="001835D9" w:rsidRDefault="001835D9">
            <w:r>
              <w:rPr>
                <w:rStyle w:val="md-plain"/>
              </w:rPr>
              <w:t>value12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DC8E8D"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559269"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DEA228"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FFB477"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BB3491" w14:textId="77777777" w:rsidR="001835D9" w:rsidRDefault="001835D9">
            <w:pPr>
              <w:rPr>
                <w:rFonts w:ascii="宋体" w:eastAsia="宋体" w:hAnsi="宋体" w:cs="宋体"/>
                <w:sz w:val="24"/>
                <w:szCs w:val="24"/>
              </w:rPr>
            </w:pPr>
            <w:r>
              <w:rPr>
                <w:rStyle w:val="md-plain"/>
              </w:rPr>
              <w:t>none</w:t>
            </w:r>
          </w:p>
        </w:tc>
      </w:tr>
      <w:tr w:rsidR="001835D9" w14:paraId="58E109BE"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2BB521" w14:textId="77777777" w:rsidR="001835D9" w:rsidRDefault="001835D9">
            <w:r>
              <w:rPr>
                <w:rStyle w:val="md-plain"/>
              </w:rPr>
              <w:t>value13</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3D0B596"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D32C68"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5B87B8"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7273F0"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D68CB7" w14:textId="77777777" w:rsidR="001835D9" w:rsidRDefault="001835D9">
            <w:pPr>
              <w:rPr>
                <w:rFonts w:ascii="宋体" w:eastAsia="宋体" w:hAnsi="宋体" w:cs="宋体"/>
                <w:sz w:val="24"/>
                <w:szCs w:val="24"/>
              </w:rPr>
            </w:pPr>
            <w:r>
              <w:rPr>
                <w:rStyle w:val="md-plain"/>
              </w:rPr>
              <w:t>none</w:t>
            </w:r>
          </w:p>
        </w:tc>
      </w:tr>
      <w:tr w:rsidR="001835D9" w14:paraId="3CE9BD5B"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3F9FE1" w14:textId="77777777" w:rsidR="001835D9" w:rsidRDefault="001835D9">
            <w:r>
              <w:rPr>
                <w:rStyle w:val="md-plain"/>
              </w:rPr>
              <w:t>value14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E55D1F"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3234B1"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1C609C"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B3399B"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B5CF97" w14:textId="77777777" w:rsidR="001835D9" w:rsidRDefault="001835D9">
            <w:pPr>
              <w:rPr>
                <w:rFonts w:ascii="宋体" w:eastAsia="宋体" w:hAnsi="宋体" w:cs="宋体"/>
                <w:sz w:val="24"/>
                <w:szCs w:val="24"/>
              </w:rPr>
            </w:pPr>
            <w:r>
              <w:rPr>
                <w:rStyle w:val="md-plain"/>
              </w:rPr>
              <w:t>none</w:t>
            </w:r>
          </w:p>
        </w:tc>
      </w:tr>
      <w:tr w:rsidR="001835D9" w14:paraId="25C336AD"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121C4E" w14:textId="77777777" w:rsidR="001835D9" w:rsidRDefault="001835D9">
            <w:r>
              <w:rPr>
                <w:rStyle w:val="md-plain"/>
              </w:rPr>
              <w:t>value15</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D4CAC8"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742A9B"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934EE2"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45EE06"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C91F52" w14:textId="77777777" w:rsidR="001835D9" w:rsidRDefault="001835D9">
            <w:pPr>
              <w:rPr>
                <w:rFonts w:ascii="宋体" w:eastAsia="宋体" w:hAnsi="宋体" w:cs="宋体"/>
                <w:sz w:val="24"/>
                <w:szCs w:val="24"/>
              </w:rPr>
            </w:pPr>
            <w:r>
              <w:rPr>
                <w:rStyle w:val="md-plain"/>
              </w:rPr>
              <w:t>none</w:t>
            </w:r>
          </w:p>
        </w:tc>
      </w:tr>
      <w:tr w:rsidR="001835D9" w14:paraId="31F2F8E7"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1552EE" w14:textId="77777777" w:rsidR="001835D9" w:rsidRDefault="001835D9">
            <w:r>
              <w:rPr>
                <w:rStyle w:val="md-plain"/>
              </w:rPr>
              <w:lastRenderedPageBreak/>
              <w:t>value16</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1B4442"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1682FA"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AB72FC"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66EFEE"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0F7B1F" w14:textId="77777777" w:rsidR="001835D9" w:rsidRDefault="001835D9">
            <w:pPr>
              <w:rPr>
                <w:rFonts w:ascii="宋体" w:eastAsia="宋体" w:hAnsi="宋体" w:cs="宋体"/>
                <w:sz w:val="24"/>
                <w:szCs w:val="24"/>
              </w:rPr>
            </w:pPr>
            <w:r>
              <w:rPr>
                <w:rStyle w:val="md-plain"/>
              </w:rPr>
              <w:t>none</w:t>
            </w:r>
          </w:p>
        </w:tc>
      </w:tr>
      <w:tr w:rsidR="001835D9" w14:paraId="07A36424"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14388F0" w14:textId="77777777" w:rsidR="001835D9" w:rsidRDefault="001835D9">
            <w:r>
              <w:rPr>
                <w:rStyle w:val="md-plain"/>
              </w:rPr>
              <w:t>value17</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E942EB"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B90224"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D9417F1"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672B80"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FCBB1E" w14:textId="77777777" w:rsidR="001835D9" w:rsidRDefault="001835D9">
            <w:pPr>
              <w:rPr>
                <w:rFonts w:ascii="宋体" w:eastAsia="宋体" w:hAnsi="宋体" w:cs="宋体"/>
                <w:sz w:val="24"/>
                <w:szCs w:val="24"/>
              </w:rPr>
            </w:pPr>
            <w:r>
              <w:rPr>
                <w:rStyle w:val="md-plain"/>
              </w:rPr>
              <w:t>none</w:t>
            </w:r>
          </w:p>
        </w:tc>
      </w:tr>
      <w:tr w:rsidR="001835D9" w14:paraId="1759C4F3"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455E78" w14:textId="77777777" w:rsidR="001835D9" w:rsidRDefault="001835D9">
            <w:r>
              <w:rPr>
                <w:rStyle w:val="md-plain"/>
              </w:rPr>
              <w:t>value18</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45ED92"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B7DAEC"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566440" w14:textId="77777777" w:rsidR="001835D9" w:rsidRDefault="001835D9">
            <w:r>
              <w:rPr>
                <w:rStyle w:val="md-plain"/>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50E741"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C49A21" w14:textId="77777777" w:rsidR="001835D9" w:rsidRDefault="001835D9">
            <w:pPr>
              <w:rPr>
                <w:rFonts w:ascii="宋体" w:eastAsia="宋体" w:hAnsi="宋体" w:cs="宋体"/>
                <w:sz w:val="24"/>
                <w:szCs w:val="24"/>
              </w:rPr>
            </w:pPr>
            <w:r>
              <w:rPr>
                <w:rStyle w:val="md-plain"/>
              </w:rPr>
              <w:t>none</w:t>
            </w:r>
          </w:p>
        </w:tc>
      </w:tr>
    </w:tbl>
    <w:p w14:paraId="69E55366"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1DBD67F1"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成功</w:t>
      </w:r>
    </w:p>
    <w:p w14:paraId="06495402"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"code"</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"msg"</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评估成功</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"stuName"</w:t>
      </w:r>
      <w:r>
        <w:rPr>
          <w:rFonts w:ascii="var(--monospace)" w:hAnsi="var(--monospace)"/>
          <w:color w:val="333333"/>
          <w:sz w:val="22"/>
          <w:szCs w:val="22"/>
        </w:rPr>
        <w:t xml:space="preserve">: </w:t>
      </w:r>
      <w:r>
        <w:rPr>
          <w:rStyle w:val="cm-string"/>
          <w:rFonts w:ascii="var(--monospace)" w:hAnsi="var(--monospace)"/>
          <w:color w:val="AA1111"/>
          <w:sz w:val="22"/>
          <w:szCs w:val="22"/>
        </w:rPr>
        <w:t>"Margaret Lopez"</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"stuCity"</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香港特别行政区</w:t>
      </w:r>
      <w:r>
        <w:rPr>
          <w:rStyle w:val="cm-string"/>
          <w:rFonts w:ascii="var(--monospace)" w:hAnsi="var(--monospace)"/>
          <w:color w:val="AA1111"/>
          <w:sz w:val="22"/>
          <w:szCs w:val="22"/>
        </w:rPr>
        <w:t xml:space="preserve"> </w:t>
      </w:r>
      <w:r>
        <w:rPr>
          <w:rStyle w:val="cm-string"/>
          <w:rFonts w:ascii="var(--monospace)" w:hAnsi="var(--monospace)"/>
          <w:color w:val="AA1111"/>
          <w:sz w:val="22"/>
          <w:szCs w:val="22"/>
        </w:rPr>
        <w:t>九龙</w:t>
      </w:r>
      <w:r>
        <w:rPr>
          <w:rStyle w:val="cm-string"/>
          <w:rFonts w:ascii="var(--monospace)" w:hAnsi="var(--monospace)"/>
          <w:color w:val="AA1111"/>
          <w:sz w:val="22"/>
          <w:szCs w:val="22"/>
        </w:rPr>
        <w:t xml:space="preserve"> </w:t>
      </w:r>
      <w:r>
        <w:rPr>
          <w:rStyle w:val="cm-string"/>
          <w:rFonts w:ascii="var(--monospace)" w:hAnsi="var(--monospace)"/>
          <w:color w:val="AA1111"/>
          <w:sz w:val="22"/>
          <w:szCs w:val="22"/>
        </w:rPr>
        <w:t>九龙城区</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"stuId"</w:t>
      </w:r>
      <w:r>
        <w:rPr>
          <w:rFonts w:ascii="var(--monospace)" w:hAnsi="var(--monospace)"/>
          <w:color w:val="333333"/>
          <w:sz w:val="22"/>
          <w:szCs w:val="22"/>
        </w:rPr>
        <w:t xml:space="preserve">: </w:t>
      </w:r>
      <w:r>
        <w:rPr>
          <w:rStyle w:val="cm-string"/>
          <w:rFonts w:ascii="var(--monospace)" w:hAnsi="var(--monospace)"/>
          <w:color w:val="AA1111"/>
          <w:sz w:val="22"/>
          <w:szCs w:val="22"/>
        </w:rPr>
        <w:t>"220000197011079272"</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"stuDis"</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计算机</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Style w:val="cm-string"/>
          <w:rFonts w:ascii="var(--monospace)" w:hAnsi="var(--monospace)"/>
          <w:sz w:val="22"/>
          <w:szCs w:val="22"/>
        </w:rPr>
        <w:t>"stuType"</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社会型</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"stuTrait"</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愿意使用工具从事操作性工作，动手能力强，做事手脚灵活，动作协调。偏好于具体任务，不善言辞，做事保守，较为谦虚。缺乏社交能力，通常喜欢独立做事。</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"trait"</w:t>
      </w:r>
      <w:r>
        <w:rPr>
          <w:rFonts w:ascii="var(--monospace)" w:hAnsi="var(--monospace)"/>
          <w:color w:val="333333"/>
          <w:sz w:val="22"/>
          <w:szCs w:val="22"/>
        </w:rPr>
        <w:t>: {</w:t>
      </w:r>
      <w:r>
        <w:rPr>
          <w:rFonts w:ascii="var(--monospace)" w:hAnsi="var(--monospace)"/>
          <w:color w:val="333333"/>
          <w:sz w:val="22"/>
          <w:szCs w:val="22"/>
        </w:rPr>
        <w:br/>
        <w:t>     </w:t>
      </w:r>
      <w:r>
        <w:rPr>
          <w:rStyle w:val="cm-string"/>
          <w:rFonts w:ascii="var(--monospace)" w:hAnsi="var(--monospace)"/>
          <w:sz w:val="22"/>
          <w:szCs w:val="22"/>
        </w:rPr>
        <w:t>"categories"</w:t>
      </w:r>
      <w:r>
        <w:rPr>
          <w:rFonts w:ascii="var(--monospace)" w:hAnsi="var(--monospace)"/>
          <w:color w:val="333333"/>
          <w:sz w:val="22"/>
          <w:szCs w:val="22"/>
        </w:rPr>
        <w:t>: [</w:t>
      </w:r>
      <w:r>
        <w:rPr>
          <w:rFonts w:ascii="var(--monospace)" w:hAnsi="var(--monospace)"/>
          <w:color w:val="333333"/>
          <w:sz w:val="22"/>
          <w:szCs w:val="22"/>
        </w:rPr>
        <w:br/>
        <w:t>       </w:t>
      </w:r>
      <w:r>
        <w:rPr>
          <w:rStyle w:val="cm-string"/>
          <w:rFonts w:ascii="var(--monospace)" w:hAnsi="var(--monospace)"/>
          <w:color w:val="AA1111"/>
          <w:sz w:val="22"/>
          <w:szCs w:val="22"/>
        </w:rPr>
        <w:t>"</w:t>
      </w:r>
      <w:r>
        <w:rPr>
          <w:rStyle w:val="cm-string"/>
          <w:rFonts w:ascii="var(--monospace)" w:hAnsi="var(--monospace)"/>
          <w:color w:val="AA1111"/>
          <w:sz w:val="22"/>
          <w:szCs w:val="22"/>
        </w:rPr>
        <w:t>社会型</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color w:val="AA1111"/>
          <w:sz w:val="22"/>
          <w:szCs w:val="22"/>
        </w:rPr>
        <w:t>"</w:t>
      </w:r>
      <w:r>
        <w:rPr>
          <w:rStyle w:val="cm-string"/>
          <w:rFonts w:ascii="var(--monospace)" w:hAnsi="var(--monospace)"/>
          <w:color w:val="AA1111"/>
          <w:sz w:val="22"/>
          <w:szCs w:val="22"/>
        </w:rPr>
        <w:t>企业型</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color w:val="AA1111"/>
          <w:sz w:val="22"/>
          <w:szCs w:val="22"/>
        </w:rPr>
        <w:t>"</w:t>
      </w:r>
      <w:r>
        <w:rPr>
          <w:rStyle w:val="cm-string"/>
          <w:rFonts w:ascii="var(--monospace)" w:hAnsi="var(--monospace)"/>
          <w:color w:val="AA1111"/>
          <w:sz w:val="22"/>
          <w:szCs w:val="22"/>
        </w:rPr>
        <w:t>常规型</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color w:val="AA1111"/>
          <w:sz w:val="22"/>
          <w:szCs w:val="22"/>
        </w:rPr>
        <w:t>"</w:t>
      </w:r>
      <w:r>
        <w:rPr>
          <w:rStyle w:val="cm-string"/>
          <w:rFonts w:ascii="var(--monospace)" w:hAnsi="var(--monospace)"/>
          <w:color w:val="AA1111"/>
          <w:sz w:val="22"/>
          <w:szCs w:val="22"/>
        </w:rPr>
        <w:t>现实型</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color w:val="AA1111"/>
          <w:sz w:val="22"/>
          <w:szCs w:val="22"/>
        </w:rPr>
        <w:t>"</w:t>
      </w:r>
      <w:r>
        <w:rPr>
          <w:rStyle w:val="cm-string"/>
          <w:rFonts w:ascii="var(--monospace)" w:hAnsi="var(--monospace)"/>
          <w:color w:val="AA1111"/>
          <w:sz w:val="22"/>
          <w:szCs w:val="22"/>
        </w:rPr>
        <w:t>研究型</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color w:val="AA1111"/>
          <w:sz w:val="22"/>
          <w:szCs w:val="22"/>
        </w:rPr>
        <w:t>"</w:t>
      </w:r>
      <w:r>
        <w:rPr>
          <w:rStyle w:val="cm-string"/>
          <w:rFonts w:ascii="var(--monospace)" w:hAnsi="var(--monospace)"/>
          <w:color w:val="AA1111"/>
          <w:sz w:val="22"/>
          <w:szCs w:val="22"/>
        </w:rPr>
        <w:t>艺术型</w:t>
      </w:r>
      <w:r>
        <w:rPr>
          <w:rStyle w:val="cm-string"/>
          <w:rFonts w:ascii="var(--monospace)" w:hAnsi="var(--monospace)"/>
          <w:color w:val="AA1111"/>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"series"</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"name"</w:t>
      </w:r>
      <w:r>
        <w:rPr>
          <w:rFonts w:ascii="var(--monospace)" w:hAnsi="var(--monospace)"/>
          <w:color w:val="333333"/>
          <w:sz w:val="22"/>
          <w:szCs w:val="22"/>
        </w:rPr>
        <w:t xml:space="preserve">: </w:t>
      </w:r>
      <w:r>
        <w:rPr>
          <w:rStyle w:val="cm-string"/>
          <w:rFonts w:ascii="var(--monospace)" w:hAnsi="var(--monospace)"/>
          <w:color w:val="AA1111"/>
          <w:sz w:val="22"/>
          <w:szCs w:val="22"/>
        </w:rPr>
        <w:t>"</w:t>
      </w:r>
      <w:r>
        <w:rPr>
          <w:rStyle w:val="cm-string"/>
          <w:rFonts w:ascii="var(--monospace)" w:hAnsi="var(--monospace)"/>
          <w:color w:val="AA1111"/>
          <w:sz w:val="22"/>
          <w:szCs w:val="22"/>
        </w:rPr>
        <w:t>已置团需此不而革因三么空路。</w:t>
      </w:r>
      <w:r>
        <w:rPr>
          <w:rStyle w:val="cm-string"/>
          <w:rFonts w:ascii="var(--monospace)" w:hAnsi="var(--monospace)"/>
          <w:color w:val="AA1111"/>
          <w:sz w:val="22"/>
          <w:szCs w:val="22"/>
        </w:rPr>
        <w:t>"</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Style w:val="cm-number"/>
          <w:rFonts w:ascii="var(--monospace)" w:hAnsi="var(--monospace)"/>
          <w:color w:val="116644"/>
          <w:sz w:val="22"/>
          <w:szCs w:val="22"/>
        </w:rPr>
        <w:t>2.3</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1.6</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3</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2.3</w:t>
      </w:r>
      <w:r>
        <w:rPr>
          <w:rFonts w:ascii="var(--monospace)" w:hAnsi="var(--monospace)"/>
          <w:color w:val="333333"/>
          <w:sz w:val="22"/>
          <w:szCs w:val="22"/>
        </w:rPr>
        <w:t>,</w:t>
      </w:r>
      <w:r>
        <w:rPr>
          <w:rFonts w:ascii="var(--monospace)" w:hAnsi="var(--monospace)"/>
          <w:color w:val="333333"/>
          <w:sz w:val="22"/>
          <w:szCs w:val="22"/>
        </w:rPr>
        <w:br/>
        <w:t>           </w:t>
      </w:r>
      <w:r>
        <w:rPr>
          <w:rStyle w:val="cm-number"/>
          <w:rFonts w:ascii="var(--monospace)" w:hAnsi="var(--monospace)"/>
          <w:color w:val="116644"/>
          <w:sz w:val="22"/>
          <w:szCs w:val="22"/>
        </w:rPr>
        <w:t>4.5</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r>
      <w:r>
        <w:rPr>
          <w:rFonts w:ascii="var(--monospace)" w:hAnsi="var(--monospace)"/>
          <w:color w:val="333333"/>
          <w:sz w:val="22"/>
          <w:szCs w:val="22"/>
        </w:rPr>
        <w:lastRenderedPageBreak/>
        <w:t>}</w:t>
      </w:r>
      <w:r>
        <w:rPr>
          <w:rFonts w:ascii="var(--monospace)" w:hAnsi="var(--monospace)"/>
          <w:color w:val="333333"/>
          <w:sz w:val="22"/>
          <w:szCs w:val="22"/>
        </w:rPr>
        <w:br/>
        <w:t>}</w:t>
      </w:r>
    </w:p>
    <w:p w14:paraId="462880D5"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6752C65A"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AE33662"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9AA20A0"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EB2577E"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AD34D8D" w14:textId="77777777" w:rsidR="001835D9" w:rsidRDefault="001835D9">
            <w:pPr>
              <w:jc w:val="center"/>
              <w:rPr>
                <w:b/>
                <w:bCs/>
              </w:rPr>
            </w:pPr>
            <w:r>
              <w:rPr>
                <w:rStyle w:val="md-plain"/>
                <w:b/>
                <w:bCs/>
              </w:rPr>
              <w:t>数据模型</w:t>
            </w:r>
          </w:p>
        </w:tc>
      </w:tr>
      <w:tr w:rsidR="001835D9" w14:paraId="4DDEA4C7"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906A5F"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4DAC21" w14:textId="77777777" w:rsidR="001835D9" w:rsidRDefault="001835D9">
            <w:hyperlink r:id="rId51"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D1644D"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01B08C" w14:textId="77777777" w:rsidR="001835D9" w:rsidRDefault="001835D9">
            <w:r>
              <w:rPr>
                <w:rStyle w:val="md-plain"/>
              </w:rPr>
              <w:t>Inline</w:t>
            </w:r>
          </w:p>
        </w:tc>
      </w:tr>
    </w:tbl>
    <w:p w14:paraId="71644FCA"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返回数据结构</w:t>
      </w:r>
    </w:p>
    <w:p w14:paraId="3055EEFF"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1978"/>
        <w:gridCol w:w="1447"/>
        <w:gridCol w:w="983"/>
        <w:gridCol w:w="1000"/>
        <w:gridCol w:w="1488"/>
        <w:gridCol w:w="1000"/>
      </w:tblGrid>
      <w:tr w:rsidR="001835D9" w14:paraId="2A33D473"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BE74CA"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4936684"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5D0969E"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E2EFBDF"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B8176FF"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0BEFE70" w14:textId="77777777" w:rsidR="001835D9" w:rsidRDefault="001835D9">
            <w:pPr>
              <w:jc w:val="center"/>
              <w:rPr>
                <w:b/>
                <w:bCs/>
              </w:rPr>
            </w:pPr>
            <w:r>
              <w:rPr>
                <w:rStyle w:val="md-plain"/>
                <w:b/>
                <w:bCs/>
              </w:rPr>
              <w:t>说明</w:t>
            </w:r>
          </w:p>
        </w:tc>
      </w:tr>
      <w:tr w:rsidR="001835D9" w14:paraId="230AF918"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69F760" w14:textId="77777777" w:rsidR="001835D9" w:rsidRDefault="001835D9">
            <w:pPr>
              <w:jc w:val="left"/>
            </w:pPr>
            <w:r>
              <w:rPr>
                <w:rStyle w:val="md-plain"/>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43EF2B" w14:textId="77777777" w:rsidR="001835D9" w:rsidRDefault="001835D9">
            <w:r>
              <w:rPr>
                <w:rStyle w:val="md-plain"/>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3B47E5"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41FF07"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E15310" w14:textId="77777777" w:rsidR="001835D9" w:rsidRDefault="001835D9">
            <w:r>
              <w:rPr>
                <w:rStyle w:val="md-plain"/>
              </w:rPr>
              <w:t>状态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03C440B" w14:textId="77777777" w:rsidR="001835D9" w:rsidRDefault="001835D9">
            <w:r>
              <w:rPr>
                <w:rStyle w:val="md-plain"/>
              </w:rPr>
              <w:t>none</w:t>
            </w:r>
          </w:p>
        </w:tc>
      </w:tr>
      <w:tr w:rsidR="001835D9" w14:paraId="532BE9A7"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02CFCE" w14:textId="77777777" w:rsidR="001835D9" w:rsidRDefault="001835D9">
            <w:r>
              <w:rPr>
                <w:rStyle w:val="md-plain"/>
              </w:rPr>
              <w:t>» 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EB0201"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B8B70D"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5373FF"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95C44B"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98561A" w14:textId="77777777" w:rsidR="001835D9" w:rsidRDefault="001835D9">
            <w:pPr>
              <w:rPr>
                <w:rFonts w:ascii="宋体" w:eastAsia="宋体" w:hAnsi="宋体" w:cs="宋体"/>
                <w:sz w:val="24"/>
                <w:szCs w:val="24"/>
              </w:rPr>
            </w:pPr>
            <w:r>
              <w:rPr>
                <w:rStyle w:val="md-plain"/>
              </w:rPr>
              <w:t>none</w:t>
            </w:r>
          </w:p>
        </w:tc>
      </w:tr>
      <w:tr w:rsidR="001835D9" w14:paraId="432A818B"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AF8D13" w14:textId="77777777" w:rsidR="001835D9" w:rsidRDefault="001835D9">
            <w:r>
              <w:rPr>
                <w:rStyle w:val="md-plain"/>
              </w:rPr>
              <w:t>» stuName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C3F0D7"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FB20E7"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2A0B9F"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0C9419" w14:textId="77777777" w:rsidR="001835D9" w:rsidRDefault="001835D9">
            <w:r>
              <w:rPr>
                <w:rStyle w:val="md-plain"/>
              </w:rPr>
              <w:t>学生姓名</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9A6BE8" w14:textId="77777777" w:rsidR="001835D9" w:rsidRDefault="001835D9">
            <w:r>
              <w:rPr>
                <w:rStyle w:val="md-plain"/>
              </w:rPr>
              <w:t>none</w:t>
            </w:r>
          </w:p>
        </w:tc>
      </w:tr>
      <w:tr w:rsidR="001835D9" w14:paraId="4C25DC69"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B8784D" w14:textId="77777777" w:rsidR="001835D9" w:rsidRDefault="001835D9">
            <w:r>
              <w:rPr>
                <w:rStyle w:val="md-plain"/>
              </w:rPr>
              <w:t>» stuDis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EC14C3"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E5612C"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0CD90C7"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37FA2F" w14:textId="77777777" w:rsidR="001835D9" w:rsidRDefault="001835D9">
            <w:r>
              <w:rPr>
                <w:rStyle w:val="md-plain"/>
              </w:rPr>
              <w:t>专业</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85B963" w14:textId="77777777" w:rsidR="001835D9" w:rsidRDefault="001835D9">
            <w:r>
              <w:rPr>
                <w:rStyle w:val="md-plain"/>
              </w:rPr>
              <w:t>none</w:t>
            </w:r>
          </w:p>
        </w:tc>
      </w:tr>
      <w:tr w:rsidR="001835D9" w14:paraId="58D19CA8"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38592FE" w14:textId="77777777" w:rsidR="001835D9" w:rsidRDefault="001835D9">
            <w:r>
              <w:rPr>
                <w:rStyle w:val="md-plain"/>
              </w:rPr>
              <w:t>» stuCity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64F4DD"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128CEA"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B4C38C"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BECA31" w14:textId="77777777" w:rsidR="001835D9" w:rsidRDefault="001835D9">
            <w:r>
              <w:rPr>
                <w:rStyle w:val="md-plain"/>
              </w:rPr>
              <w:t>所在地区</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5FAF37" w14:textId="77777777" w:rsidR="001835D9" w:rsidRDefault="001835D9">
            <w:r>
              <w:rPr>
                <w:rStyle w:val="md-plain"/>
              </w:rPr>
              <w:t>none</w:t>
            </w:r>
          </w:p>
        </w:tc>
      </w:tr>
      <w:tr w:rsidR="001835D9" w14:paraId="108524B4"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73C466" w14:textId="77777777" w:rsidR="001835D9" w:rsidRDefault="001835D9">
            <w:r>
              <w:rPr>
                <w:rStyle w:val="md-plain"/>
              </w:rPr>
              <w:t>» stuId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42886D"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786B62"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BC4168"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25FA79" w14:textId="77777777" w:rsidR="001835D9" w:rsidRDefault="001835D9">
            <w:r>
              <w:rPr>
                <w:rStyle w:val="md-plain"/>
              </w:rPr>
              <w:t>学号</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06A8C3" w14:textId="77777777" w:rsidR="001835D9" w:rsidRDefault="001835D9">
            <w:r>
              <w:rPr>
                <w:rStyle w:val="md-plain"/>
              </w:rPr>
              <w:t>none</w:t>
            </w:r>
          </w:p>
        </w:tc>
      </w:tr>
      <w:tr w:rsidR="001835D9" w14:paraId="64E27225"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DDCD9A" w14:textId="77777777" w:rsidR="001835D9" w:rsidRDefault="001835D9">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258055"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B93296"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D6B27A"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89FA9E" w14:textId="77777777" w:rsidR="001835D9" w:rsidRDefault="001835D9">
            <w:r>
              <w:rPr>
                <w:rStyle w:val="md-plain"/>
              </w:rPr>
              <w:t>测评数据</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604277" w14:textId="77777777" w:rsidR="001835D9" w:rsidRDefault="001835D9">
            <w:r>
              <w:rPr>
                <w:rStyle w:val="md-plain"/>
              </w:rPr>
              <w:t>none</w:t>
            </w:r>
          </w:p>
        </w:tc>
      </w:tr>
      <w:tr w:rsidR="001835D9" w14:paraId="56F635AC"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41E802" w14:textId="77777777" w:rsidR="001835D9" w:rsidRDefault="001835D9">
            <w:r>
              <w:rPr>
                <w:rStyle w:val="md-plain"/>
              </w:rPr>
              <w:t>»» stuType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6E6F9E"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BCC08A"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8333430"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660F45" w14:textId="77777777" w:rsidR="001835D9" w:rsidRDefault="001835D9">
            <w:r>
              <w:rPr>
                <w:rStyle w:val="md-plain"/>
              </w:rPr>
              <w:t>学生类型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64B164" w14:textId="77777777" w:rsidR="001835D9" w:rsidRDefault="001835D9">
            <w:r>
              <w:rPr>
                <w:rStyle w:val="md-plain"/>
              </w:rPr>
              <w:t>none</w:t>
            </w:r>
          </w:p>
        </w:tc>
      </w:tr>
      <w:tr w:rsidR="001835D9" w14:paraId="559B2CF0"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75FA5A" w14:textId="77777777" w:rsidR="001835D9" w:rsidRDefault="001835D9">
            <w:r>
              <w:rPr>
                <w:rStyle w:val="md-plain"/>
              </w:rPr>
              <w:t>»» stuTrait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1213A1"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87E587"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7D1DF3"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F2A5B4" w14:textId="77777777" w:rsidR="001835D9" w:rsidRDefault="001835D9">
            <w:r>
              <w:rPr>
                <w:rStyle w:val="md-plain"/>
              </w:rPr>
              <w:t>学生特点</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CBCD98" w14:textId="77777777" w:rsidR="001835D9" w:rsidRDefault="001835D9">
            <w:r>
              <w:rPr>
                <w:rStyle w:val="md-plain"/>
              </w:rPr>
              <w:t>none</w:t>
            </w:r>
          </w:p>
        </w:tc>
      </w:tr>
      <w:tr w:rsidR="001835D9" w14:paraId="09B6EA6B"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17E29B" w14:textId="77777777" w:rsidR="001835D9" w:rsidRDefault="001835D9">
            <w:r>
              <w:rPr>
                <w:rStyle w:val="md-plain"/>
              </w:rPr>
              <w:t>»» trait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5D31F8"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52D2E2"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70EF23"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92CCAF" w14:textId="77777777" w:rsidR="001835D9" w:rsidRDefault="001835D9">
            <w:r>
              <w:rPr>
                <w:rStyle w:val="md-plain"/>
              </w:rPr>
              <w:t>兴趣</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C32D89" w14:textId="77777777" w:rsidR="001835D9" w:rsidRDefault="001835D9">
            <w:r>
              <w:rPr>
                <w:rStyle w:val="md-plain"/>
              </w:rPr>
              <w:t>none</w:t>
            </w:r>
          </w:p>
        </w:tc>
      </w:tr>
      <w:tr w:rsidR="001835D9" w14:paraId="62F5A593"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4BB1E9" w14:textId="77777777" w:rsidR="001835D9" w:rsidRDefault="001835D9">
            <w:r>
              <w:rPr>
                <w:rStyle w:val="md-plain"/>
              </w:rPr>
              <w:t>»»» categories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7F50378"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930BE8"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3C79C1"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17BCF9"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B990D2" w14:textId="77777777" w:rsidR="001835D9" w:rsidRDefault="001835D9">
            <w:pPr>
              <w:rPr>
                <w:rFonts w:ascii="宋体" w:eastAsia="宋体" w:hAnsi="宋体" w:cs="宋体"/>
                <w:sz w:val="24"/>
                <w:szCs w:val="24"/>
              </w:rPr>
            </w:pPr>
            <w:r>
              <w:rPr>
                <w:rStyle w:val="md-plain"/>
              </w:rPr>
              <w:t>none</w:t>
            </w:r>
          </w:p>
        </w:tc>
      </w:tr>
      <w:tr w:rsidR="001835D9" w14:paraId="09B62578"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DDD7B7" w14:textId="77777777" w:rsidR="001835D9" w:rsidRDefault="001835D9">
            <w:r>
              <w:rPr>
                <w:rStyle w:val="md-plain"/>
              </w:rPr>
              <w:t>»»» series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A93CC1"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8C9792"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9FA59D"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A14F53"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6D1473" w14:textId="77777777" w:rsidR="001835D9" w:rsidRDefault="001835D9">
            <w:pPr>
              <w:rPr>
                <w:rFonts w:ascii="宋体" w:eastAsia="宋体" w:hAnsi="宋体" w:cs="宋体"/>
                <w:sz w:val="24"/>
                <w:szCs w:val="24"/>
              </w:rPr>
            </w:pPr>
            <w:r>
              <w:rPr>
                <w:rStyle w:val="md-plain"/>
              </w:rPr>
              <w:t>none</w:t>
            </w:r>
          </w:p>
        </w:tc>
      </w:tr>
      <w:tr w:rsidR="001835D9" w14:paraId="75EF26F5"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BC82E15" w14:textId="77777777" w:rsidR="001835D9" w:rsidRDefault="001835D9">
            <w:r>
              <w:rPr>
                <w:rStyle w:val="md-plain"/>
              </w:rPr>
              <w:t>»»»»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9CAC07"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805E8F"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B881DF"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5B0D64"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1DBD2D" w14:textId="77777777" w:rsidR="001835D9" w:rsidRDefault="001835D9">
            <w:pPr>
              <w:rPr>
                <w:rFonts w:ascii="宋体" w:eastAsia="宋体" w:hAnsi="宋体" w:cs="宋体"/>
                <w:sz w:val="24"/>
                <w:szCs w:val="24"/>
              </w:rPr>
            </w:pPr>
            <w:r>
              <w:rPr>
                <w:rStyle w:val="md-plain"/>
              </w:rPr>
              <w:t>none</w:t>
            </w:r>
          </w:p>
        </w:tc>
      </w:tr>
      <w:tr w:rsidR="001835D9" w14:paraId="0AE0C2A1"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B68D5F" w14:textId="77777777" w:rsidR="001835D9" w:rsidRDefault="001835D9">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05A65D4"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015AA6"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FF439B"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0D17F14"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050013" w14:textId="77777777" w:rsidR="001835D9" w:rsidRDefault="001835D9">
            <w:pPr>
              <w:rPr>
                <w:rFonts w:ascii="宋体" w:eastAsia="宋体" w:hAnsi="宋体" w:cs="宋体"/>
                <w:sz w:val="24"/>
                <w:szCs w:val="24"/>
              </w:rPr>
            </w:pPr>
            <w:r>
              <w:rPr>
                <w:rStyle w:val="md-plain"/>
              </w:rPr>
              <w:t>none</w:t>
            </w:r>
          </w:p>
        </w:tc>
      </w:tr>
    </w:tbl>
    <w:p w14:paraId="6B97595A" w14:textId="77777777" w:rsidR="001835D9" w:rsidRDefault="001835D9" w:rsidP="001835D9">
      <w:pPr>
        <w:pStyle w:val="2"/>
        <w:numPr>
          <w:ilvl w:val="0"/>
          <w:numId w:val="1"/>
        </w:numPr>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 xml:space="preserve">GET </w:t>
      </w:r>
      <w:r>
        <w:rPr>
          <w:rStyle w:val="md-plain"/>
          <w:rFonts w:ascii="Open Sans" w:hAnsi="Open Sans" w:cs="Open Sans"/>
          <w:color w:val="333333"/>
          <w:sz w:val="42"/>
          <w:szCs w:val="42"/>
        </w:rPr>
        <w:t>获取学生能力数据</w:t>
      </w:r>
    </w:p>
    <w:p w14:paraId="284BBABF"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GET /capacity/getStuCapAss</w:t>
      </w:r>
    </w:p>
    <w:p w14:paraId="7C47FE56"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请求参数</w:t>
      </w:r>
    </w:p>
    <w:tbl>
      <w:tblPr>
        <w:tblW w:w="7896" w:type="dxa"/>
        <w:tblCellMar>
          <w:left w:w="0" w:type="dxa"/>
          <w:right w:w="0" w:type="dxa"/>
        </w:tblCellMar>
        <w:tblLook w:val="04A0" w:firstRow="1" w:lastRow="0" w:firstColumn="1" w:lastColumn="0" w:noHBand="0" w:noVBand="1"/>
      </w:tblPr>
      <w:tblGrid>
        <w:gridCol w:w="1303"/>
        <w:gridCol w:w="1321"/>
        <w:gridCol w:w="1300"/>
        <w:gridCol w:w="1212"/>
        <w:gridCol w:w="1527"/>
        <w:gridCol w:w="1233"/>
      </w:tblGrid>
      <w:tr w:rsidR="001835D9" w14:paraId="57380D84"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0F517FC" w14:textId="77777777" w:rsidR="001835D9" w:rsidRDefault="001835D9">
            <w:pPr>
              <w:jc w:val="center"/>
              <w:rPr>
                <w:rFonts w:ascii="宋体" w:hAnsi="宋体" w:cs="宋体"/>
                <w:b/>
                <w:bCs/>
                <w:sz w:val="24"/>
                <w:szCs w:val="24"/>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5A60A5F" w14:textId="77777777" w:rsidR="001835D9" w:rsidRDefault="001835D9">
            <w:pPr>
              <w:jc w:val="center"/>
              <w:rPr>
                <w:b/>
                <w:bCs/>
              </w:rPr>
            </w:pPr>
            <w:r>
              <w:rPr>
                <w:rStyle w:val="md-plain"/>
                <w:b/>
                <w:bCs/>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DE8A0AC"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068CF3B"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FE30816"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3BA255C" w14:textId="77777777" w:rsidR="001835D9" w:rsidRDefault="001835D9">
            <w:pPr>
              <w:jc w:val="center"/>
              <w:rPr>
                <w:b/>
                <w:bCs/>
              </w:rPr>
            </w:pPr>
            <w:r>
              <w:rPr>
                <w:rStyle w:val="md-plain"/>
                <w:b/>
                <w:bCs/>
              </w:rPr>
              <w:t>说明</w:t>
            </w:r>
          </w:p>
        </w:tc>
      </w:tr>
      <w:tr w:rsidR="001835D9" w14:paraId="48C7CFD3"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6B6BA7" w14:textId="77777777" w:rsidR="001835D9" w:rsidRDefault="001835D9">
            <w:pPr>
              <w:jc w:val="left"/>
            </w:pPr>
            <w:r>
              <w:rPr>
                <w:rStyle w:val="md-plain"/>
              </w:rPr>
              <w:t>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0DB251"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7EC6AA"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2981731"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BE6574"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46E4E3" w14:textId="77777777" w:rsidR="001835D9" w:rsidRDefault="001835D9">
            <w:pPr>
              <w:rPr>
                <w:rFonts w:ascii="宋体" w:eastAsia="宋体" w:hAnsi="宋体" w:cs="宋体"/>
                <w:sz w:val="24"/>
                <w:szCs w:val="24"/>
              </w:rPr>
            </w:pPr>
            <w:r>
              <w:rPr>
                <w:rStyle w:val="md-plain"/>
              </w:rPr>
              <w:t>none</w:t>
            </w:r>
          </w:p>
        </w:tc>
      </w:tr>
      <w:tr w:rsidR="001835D9" w14:paraId="0BBE6D67"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7CB90E" w14:textId="77777777" w:rsidR="001835D9" w:rsidRDefault="001835D9">
            <w:r>
              <w:rPr>
                <w:rStyle w:val="md-plain"/>
              </w:rPr>
              <w:t>stuId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D41B0A" w14:textId="77777777" w:rsidR="001835D9" w:rsidRDefault="001835D9">
            <w:r>
              <w:rPr>
                <w:rStyle w:val="md-plain"/>
              </w:rPr>
              <w:t>query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1E1703"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65B9C3" w14:textId="77777777" w:rsidR="001835D9" w:rsidRDefault="001835D9">
            <w:r>
              <w:rPr>
                <w:rStyle w:val="md-plain"/>
              </w:rPr>
              <w:t>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94486D"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AB6E97" w14:textId="77777777" w:rsidR="001835D9" w:rsidRDefault="001835D9">
            <w:pPr>
              <w:rPr>
                <w:rFonts w:ascii="宋体" w:eastAsia="宋体" w:hAnsi="宋体" w:cs="宋体"/>
                <w:sz w:val="24"/>
                <w:szCs w:val="24"/>
              </w:rPr>
            </w:pPr>
            <w:r>
              <w:rPr>
                <w:rStyle w:val="md-plain"/>
              </w:rPr>
              <w:t>none</w:t>
            </w:r>
          </w:p>
        </w:tc>
      </w:tr>
    </w:tbl>
    <w:p w14:paraId="2377B407"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返回示例</w:t>
      </w:r>
    </w:p>
    <w:p w14:paraId="42423F71" w14:textId="77777777" w:rsidR="001835D9" w:rsidRDefault="001835D9" w:rsidP="001835D9">
      <w:pPr>
        <w:pStyle w:val="md-end-block"/>
        <w:numPr>
          <w:ilvl w:val="0"/>
          <w:numId w:val="1"/>
        </w:numPr>
        <w:spacing w:before="0" w:beforeAutospacing="0" w:after="0" w:afterAutospacing="0"/>
        <w:rPr>
          <w:rFonts w:ascii="Open Sans" w:hAnsi="Open Sans" w:cs="Open Sans"/>
          <w:color w:val="777777"/>
        </w:rPr>
      </w:pPr>
      <w:r>
        <w:rPr>
          <w:rStyle w:val="md-plain"/>
          <w:rFonts w:ascii="Open Sans" w:hAnsi="Open Sans" w:cs="Open Sans"/>
          <w:color w:val="777777"/>
        </w:rPr>
        <w:t>200 Response</w:t>
      </w:r>
    </w:p>
    <w:p w14:paraId="0288B629" w14:textId="77777777" w:rsidR="001835D9" w:rsidRDefault="001835D9" w:rsidP="001835D9">
      <w:pPr>
        <w:pStyle w:val="HTML"/>
        <w:numPr>
          <w:ilvl w:val="0"/>
          <w:numId w:val="1"/>
        </w:numPr>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"code"</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"msg"</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"stuName"</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"stuCity"</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"stuId"</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"stuDis"</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w:t>
      </w:r>
      <w:r>
        <w:rPr>
          <w:rFonts w:ascii="var(--monospace)" w:hAnsi="var(--monospace)"/>
          <w:color w:val="333333"/>
          <w:sz w:val="22"/>
          <w:szCs w:val="22"/>
        </w:rPr>
        <w:br/>
        <w:t>   </w:t>
      </w:r>
      <w:r>
        <w:rPr>
          <w:rStyle w:val="cm-string"/>
          <w:rFonts w:ascii="var(--monospace)" w:hAnsi="var(--monospace)"/>
          <w:sz w:val="22"/>
          <w:szCs w:val="22"/>
        </w:rPr>
        <w:t>"stuType"</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"stuTrait"</w:t>
      </w:r>
      <w:r>
        <w:rPr>
          <w:rFonts w:ascii="var(--monospace)" w:hAnsi="var(--monospace)"/>
          <w:color w:val="333333"/>
          <w:sz w:val="22"/>
          <w:szCs w:val="22"/>
        </w:rPr>
        <w:t xml:space="preserve">: </w:t>
      </w:r>
      <w:r>
        <w:rPr>
          <w:rStyle w:val="cm-string"/>
          <w:rFonts w:ascii="var(--monospace)" w:hAnsi="var(--monospace)"/>
          <w:color w:val="AA1111"/>
          <w:sz w:val="22"/>
          <w:szCs w:val="22"/>
        </w:rPr>
        <w:t>"string"</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"trait"</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"categories"</w:t>
      </w:r>
      <w:r>
        <w:rPr>
          <w:rFonts w:ascii="var(--monospace)" w:hAnsi="var(--monospace)"/>
          <w:color w:val="333333"/>
          <w:sz w:val="22"/>
          <w:szCs w:val="22"/>
        </w:rPr>
        <w:t>: [</w:t>
      </w:r>
      <w:r>
        <w:rPr>
          <w:rFonts w:ascii="var(--monospace)" w:hAnsi="var(--monospace)"/>
          <w:color w:val="333333"/>
          <w:sz w:val="22"/>
          <w:szCs w:val="22"/>
        </w:rPr>
        <w:br/>
        <w:t>         </w:t>
      </w:r>
      <w:r>
        <w:rPr>
          <w:rStyle w:val="cm-string"/>
          <w:rFonts w:ascii="var(--monospace)" w:hAnsi="var(--monospace)"/>
          <w:color w:val="AA1111"/>
          <w:sz w:val="22"/>
          <w:szCs w:val="22"/>
        </w:rPr>
        <w:t>"string"</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"series"</w:t>
      </w:r>
      <w:r>
        <w:rPr>
          <w:rFonts w:ascii="var(--monospace)" w:hAnsi="var(--monospace)"/>
          <w:color w:val="333333"/>
          <w:sz w:val="22"/>
          <w:szCs w:val="22"/>
        </w:rPr>
        <w:t>: [</w:t>
      </w:r>
      <w:r>
        <w:rPr>
          <w:rFonts w:ascii="var(--monospace)" w:hAnsi="var(--monospace)"/>
          <w:color w:val="333333"/>
          <w:sz w:val="22"/>
          <w:szCs w:val="22"/>
        </w:rPr>
        <w:br/>
        <w:t>        {</w:t>
      </w:r>
      <w:r>
        <w:rPr>
          <w:rFonts w:ascii="var(--monospace)" w:hAnsi="var(--monospace)"/>
          <w:color w:val="333333"/>
          <w:sz w:val="22"/>
          <w:szCs w:val="22"/>
        </w:rPr>
        <w:br/>
        <w:t>           </w:t>
      </w:r>
      <w:r>
        <w:rPr>
          <w:rStyle w:val="cm-string"/>
          <w:rFonts w:ascii="var(--monospace)" w:hAnsi="var(--monospace)"/>
          <w:sz w:val="22"/>
          <w:szCs w:val="22"/>
        </w:rPr>
        <w:t>"name"</w:t>
      </w:r>
      <w:r>
        <w:rPr>
          <w:rFonts w:ascii="var(--monospace)" w:hAnsi="var(--monospace)"/>
          <w:color w:val="333333"/>
          <w:sz w:val="22"/>
          <w:szCs w:val="22"/>
        </w:rPr>
        <w:t xml:space="preserve">: </w:t>
      </w:r>
      <w:r>
        <w:rPr>
          <w:rStyle w:val="cm-atom"/>
          <w:rFonts w:ascii="var(--monospace)" w:hAnsi="var(--monospace)"/>
          <w:color w:val="221199"/>
          <w:sz w:val="22"/>
          <w:szCs w:val="22"/>
        </w:rPr>
        <w:t>null</w:t>
      </w:r>
      <w:r>
        <w:rPr>
          <w:rFonts w:ascii="var(--monospace)" w:hAnsi="var(--monospace)"/>
          <w:color w:val="333333"/>
          <w:sz w:val="22"/>
          <w:szCs w:val="22"/>
        </w:rPr>
        <w:t>,</w:t>
      </w:r>
      <w:r>
        <w:rPr>
          <w:rFonts w:ascii="var(--monospace)" w:hAnsi="var(--monospace)"/>
          <w:color w:val="333333"/>
          <w:sz w:val="22"/>
          <w:szCs w:val="22"/>
        </w:rPr>
        <w:br/>
        <w:t>           </w:t>
      </w:r>
      <w:r>
        <w:rPr>
          <w:rStyle w:val="cm-string"/>
          <w:rFonts w:ascii="var(--monospace)" w:hAnsi="var(--monospace)"/>
          <w:sz w:val="22"/>
          <w:szCs w:val="22"/>
        </w:rPr>
        <w:t>"data"</w:t>
      </w:r>
      <w:r>
        <w:rPr>
          <w:rFonts w:ascii="var(--monospace)" w:hAnsi="var(--monospace)"/>
          <w:color w:val="333333"/>
          <w:sz w:val="22"/>
          <w:szCs w:val="22"/>
        </w:rPr>
        <w:t xml:space="preserve">: </w:t>
      </w:r>
      <w:r>
        <w:rPr>
          <w:rStyle w:val="cm-atom"/>
          <w:rFonts w:ascii="var(--monospace)" w:hAnsi="var(--monospace)"/>
          <w:color w:val="221199"/>
          <w:sz w:val="22"/>
          <w:szCs w:val="22"/>
        </w:rPr>
        <w:t>null</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w:t>
      </w:r>
      <w:r>
        <w:rPr>
          <w:rFonts w:ascii="var(--monospace)" w:hAnsi="var(--monospace)"/>
          <w:color w:val="333333"/>
          <w:sz w:val="22"/>
          <w:szCs w:val="22"/>
        </w:rPr>
        <w:br/>
        <w:t>}</w:t>
      </w:r>
    </w:p>
    <w:p w14:paraId="51C0E9C8"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t>返回结果</w:t>
      </w:r>
    </w:p>
    <w:tbl>
      <w:tblPr>
        <w:tblW w:w="7896" w:type="dxa"/>
        <w:tblCellMar>
          <w:left w:w="0" w:type="dxa"/>
          <w:right w:w="0" w:type="dxa"/>
        </w:tblCellMar>
        <w:tblLook w:val="04A0" w:firstRow="1" w:lastRow="0" w:firstColumn="1" w:lastColumn="0" w:noHBand="0" w:noVBand="1"/>
      </w:tblPr>
      <w:tblGrid>
        <w:gridCol w:w="1789"/>
        <w:gridCol w:w="2528"/>
        <w:gridCol w:w="1420"/>
        <w:gridCol w:w="2159"/>
      </w:tblGrid>
      <w:tr w:rsidR="001835D9" w14:paraId="46E814EC"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0D581E9" w14:textId="77777777" w:rsidR="001835D9" w:rsidRDefault="001835D9">
            <w:pPr>
              <w:jc w:val="center"/>
              <w:rPr>
                <w:rFonts w:ascii="宋体" w:hAnsi="宋体" w:cs="宋体"/>
                <w:b/>
                <w:bCs/>
                <w:sz w:val="24"/>
                <w:szCs w:val="24"/>
              </w:rPr>
            </w:pPr>
            <w:r>
              <w:rPr>
                <w:rStyle w:val="md-plain"/>
                <w:b/>
                <w:bCs/>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9E5B9D6" w14:textId="77777777" w:rsidR="001835D9" w:rsidRDefault="001835D9">
            <w:pPr>
              <w:jc w:val="center"/>
              <w:rPr>
                <w:b/>
                <w:bCs/>
              </w:rPr>
            </w:pPr>
            <w:r>
              <w:rPr>
                <w:rStyle w:val="md-plain"/>
                <w:b/>
                <w:bCs/>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D1719B1" w14:textId="77777777" w:rsidR="001835D9" w:rsidRDefault="001835D9">
            <w:pPr>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A4151B3" w14:textId="77777777" w:rsidR="001835D9" w:rsidRDefault="001835D9">
            <w:pPr>
              <w:jc w:val="center"/>
              <w:rPr>
                <w:b/>
                <w:bCs/>
              </w:rPr>
            </w:pPr>
            <w:r>
              <w:rPr>
                <w:rStyle w:val="md-plain"/>
                <w:b/>
                <w:bCs/>
              </w:rPr>
              <w:t>数据模型</w:t>
            </w:r>
          </w:p>
        </w:tc>
      </w:tr>
      <w:tr w:rsidR="001835D9" w14:paraId="3DC1AFC7"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7773DB" w14:textId="77777777" w:rsidR="001835D9" w:rsidRDefault="001835D9">
            <w:pPr>
              <w:jc w:val="left"/>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A47566" w14:textId="77777777" w:rsidR="001835D9" w:rsidRDefault="001835D9">
            <w:hyperlink r:id="rId52" w:anchor="section-6.3.1" w:history="1">
              <w:r>
                <w:rPr>
                  <w:rStyle w:val="md-plain"/>
                  <w:color w:val="4183C4"/>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387F8D" w14:textId="77777777" w:rsidR="001835D9" w:rsidRDefault="001835D9">
            <w:r>
              <w:rPr>
                <w:rStyle w:val="md-plai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B823896" w14:textId="77777777" w:rsidR="001835D9" w:rsidRDefault="001835D9">
            <w:r>
              <w:rPr>
                <w:rStyle w:val="md-plain"/>
              </w:rPr>
              <w:t>Inline</w:t>
            </w:r>
          </w:p>
        </w:tc>
      </w:tr>
    </w:tbl>
    <w:p w14:paraId="4A81449A" w14:textId="77777777" w:rsidR="001835D9" w:rsidRDefault="001835D9" w:rsidP="001835D9">
      <w:pPr>
        <w:pStyle w:val="3"/>
        <w:numPr>
          <w:ilvl w:val="0"/>
          <w:numId w:val="1"/>
        </w:numPr>
        <w:rPr>
          <w:rFonts w:ascii="Open Sans" w:hAnsi="Open Sans" w:cs="Open Sans"/>
          <w:color w:val="333333"/>
          <w:sz w:val="36"/>
          <w:szCs w:val="36"/>
        </w:rPr>
      </w:pPr>
      <w:r>
        <w:rPr>
          <w:rStyle w:val="md-plain"/>
          <w:rFonts w:ascii="Open Sans" w:hAnsi="Open Sans" w:cs="Open Sans"/>
          <w:color w:val="333333"/>
          <w:sz w:val="36"/>
          <w:szCs w:val="36"/>
        </w:rPr>
        <w:lastRenderedPageBreak/>
        <w:t>返回数据结构</w:t>
      </w:r>
    </w:p>
    <w:p w14:paraId="5C31A395" w14:textId="77777777" w:rsidR="001835D9" w:rsidRDefault="001835D9" w:rsidP="001835D9">
      <w:pPr>
        <w:pStyle w:val="md-end-block"/>
        <w:numPr>
          <w:ilvl w:val="0"/>
          <w:numId w:val="1"/>
        </w:numPr>
        <w:spacing w:before="192" w:beforeAutospacing="0" w:after="192" w:afterAutospacing="0"/>
        <w:rPr>
          <w:rFonts w:ascii="Open Sans" w:hAnsi="Open Sans" w:cs="Open Sans"/>
          <w:color w:val="333333"/>
        </w:rPr>
      </w:pPr>
      <w:r>
        <w:rPr>
          <w:rStyle w:val="md-plain"/>
          <w:rFonts w:ascii="Open Sans" w:hAnsi="Open Sans" w:cs="Open Sans"/>
          <w:color w:val="333333"/>
        </w:rPr>
        <w:t>状态码</w:t>
      </w:r>
      <w:r>
        <w:rPr>
          <w:rStyle w:val="md-plain"/>
          <w:rFonts w:ascii="Open Sans" w:hAnsi="Open Sans" w:cs="Open Sans"/>
          <w:color w:val="333333"/>
        </w:rPr>
        <w:t xml:space="preserve"> </w:t>
      </w:r>
      <w:r>
        <w:rPr>
          <w:rStyle w:val="md-plain"/>
          <w:rFonts w:ascii="Open Sans" w:hAnsi="Open Sans" w:cs="Open Sans"/>
          <w:b/>
          <w:bCs/>
          <w:color w:val="333333"/>
        </w:rPr>
        <w:t>200</w:t>
      </w:r>
    </w:p>
    <w:tbl>
      <w:tblPr>
        <w:tblW w:w="7896" w:type="dxa"/>
        <w:tblCellMar>
          <w:left w:w="0" w:type="dxa"/>
          <w:right w:w="0" w:type="dxa"/>
        </w:tblCellMar>
        <w:tblLook w:val="04A0" w:firstRow="1" w:lastRow="0" w:firstColumn="1" w:lastColumn="0" w:noHBand="0" w:noVBand="1"/>
      </w:tblPr>
      <w:tblGrid>
        <w:gridCol w:w="2043"/>
        <w:gridCol w:w="1495"/>
        <w:gridCol w:w="1015"/>
        <w:gridCol w:w="1032"/>
        <w:gridCol w:w="1279"/>
        <w:gridCol w:w="1032"/>
      </w:tblGrid>
      <w:tr w:rsidR="001835D9" w14:paraId="608B6749" w14:textId="77777777" w:rsidTr="001835D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75D6A96" w14:textId="77777777" w:rsidR="001835D9" w:rsidRDefault="001835D9">
            <w:pPr>
              <w:jc w:val="center"/>
              <w:rPr>
                <w:rFonts w:ascii="宋体" w:hAnsi="宋体" w:cs="宋体"/>
                <w:b/>
                <w:bCs/>
              </w:rPr>
            </w:pPr>
            <w:r>
              <w:rPr>
                <w:rStyle w:val="md-plain"/>
                <w:b/>
                <w:bCs/>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5CEE611" w14:textId="77777777" w:rsidR="001835D9" w:rsidRDefault="001835D9">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D5CF177" w14:textId="77777777" w:rsidR="001835D9" w:rsidRDefault="001835D9">
            <w:pPr>
              <w:jc w:val="center"/>
              <w:rPr>
                <w:b/>
                <w:bCs/>
              </w:rPr>
            </w:pPr>
            <w:r>
              <w:rPr>
                <w:rStyle w:val="md-plain"/>
                <w:b/>
                <w:bCs/>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1A85385" w14:textId="77777777" w:rsidR="001835D9" w:rsidRDefault="001835D9">
            <w:pPr>
              <w:jc w:val="center"/>
              <w:rPr>
                <w:b/>
                <w:bCs/>
              </w:rPr>
            </w:pPr>
            <w:r>
              <w:rPr>
                <w:rStyle w:val="md-plain"/>
                <w:b/>
                <w:bCs/>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19907BB" w14:textId="77777777" w:rsidR="001835D9" w:rsidRDefault="001835D9">
            <w:pPr>
              <w:jc w:val="center"/>
              <w:rPr>
                <w:b/>
                <w:bCs/>
              </w:rPr>
            </w:pPr>
            <w:r>
              <w:rPr>
                <w:rStyle w:val="md-plain"/>
                <w:b/>
                <w:bCs/>
              </w:rPr>
              <w:t>中文名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6CA78DC" w14:textId="77777777" w:rsidR="001835D9" w:rsidRDefault="001835D9">
            <w:pPr>
              <w:jc w:val="center"/>
              <w:rPr>
                <w:b/>
                <w:bCs/>
              </w:rPr>
            </w:pPr>
            <w:r>
              <w:rPr>
                <w:rStyle w:val="md-plain"/>
                <w:b/>
                <w:bCs/>
              </w:rPr>
              <w:t>说明</w:t>
            </w:r>
          </w:p>
        </w:tc>
      </w:tr>
      <w:tr w:rsidR="001835D9" w14:paraId="3A7DBCF1"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0653C7" w14:textId="77777777" w:rsidR="001835D9" w:rsidRDefault="001835D9">
            <w:pPr>
              <w:jc w:val="left"/>
            </w:pPr>
            <w:r>
              <w:rPr>
                <w:rStyle w:val="md-plain"/>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C8E797"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694DB9"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D758B9"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073729F"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010731" w14:textId="77777777" w:rsidR="001835D9" w:rsidRDefault="001835D9">
            <w:pPr>
              <w:rPr>
                <w:rFonts w:ascii="宋体" w:eastAsia="宋体" w:hAnsi="宋体" w:cs="宋体"/>
                <w:sz w:val="24"/>
                <w:szCs w:val="24"/>
              </w:rPr>
            </w:pPr>
            <w:r>
              <w:rPr>
                <w:rStyle w:val="md-plain"/>
              </w:rPr>
              <w:t>none</w:t>
            </w:r>
          </w:p>
        </w:tc>
      </w:tr>
      <w:tr w:rsidR="001835D9" w14:paraId="23FC6072"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C630BD" w14:textId="77777777" w:rsidR="001835D9" w:rsidRDefault="001835D9">
            <w:r>
              <w:rPr>
                <w:rStyle w:val="md-plain"/>
              </w:rPr>
              <w:t>» 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486534"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5F4B9D"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E4AA10"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5D1488"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E994C0" w14:textId="77777777" w:rsidR="001835D9" w:rsidRDefault="001835D9">
            <w:pPr>
              <w:rPr>
                <w:rFonts w:ascii="宋体" w:eastAsia="宋体" w:hAnsi="宋体" w:cs="宋体"/>
                <w:sz w:val="24"/>
                <w:szCs w:val="24"/>
              </w:rPr>
            </w:pPr>
            <w:r>
              <w:rPr>
                <w:rStyle w:val="md-plain"/>
              </w:rPr>
              <w:t>none</w:t>
            </w:r>
          </w:p>
        </w:tc>
      </w:tr>
      <w:tr w:rsidR="001835D9" w14:paraId="5A4D9305"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0CAEF6" w14:textId="77777777" w:rsidR="001835D9" w:rsidRDefault="001835D9">
            <w:r>
              <w:rPr>
                <w:rStyle w:val="md-plain"/>
              </w:rPr>
              <w:t>» stuName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A0DA07"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D8FD08"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70087A"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0211BA"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6EEB82" w14:textId="77777777" w:rsidR="001835D9" w:rsidRDefault="001835D9">
            <w:pPr>
              <w:rPr>
                <w:rFonts w:ascii="宋体" w:eastAsia="宋体" w:hAnsi="宋体" w:cs="宋体"/>
                <w:sz w:val="24"/>
                <w:szCs w:val="24"/>
              </w:rPr>
            </w:pPr>
            <w:r>
              <w:rPr>
                <w:rStyle w:val="md-plain"/>
              </w:rPr>
              <w:t>none</w:t>
            </w:r>
          </w:p>
        </w:tc>
      </w:tr>
      <w:tr w:rsidR="001835D9" w14:paraId="30604EB7"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0E1AE1" w14:textId="77777777" w:rsidR="001835D9" w:rsidRDefault="001835D9">
            <w:r>
              <w:rPr>
                <w:rStyle w:val="md-plain"/>
              </w:rPr>
              <w:t>» stuCity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2A1170"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EBDE83"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C425D9"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ECE302"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1CD69CB" w14:textId="77777777" w:rsidR="001835D9" w:rsidRDefault="001835D9">
            <w:pPr>
              <w:rPr>
                <w:rFonts w:ascii="宋体" w:eastAsia="宋体" w:hAnsi="宋体" w:cs="宋体"/>
                <w:sz w:val="24"/>
                <w:szCs w:val="24"/>
              </w:rPr>
            </w:pPr>
            <w:r>
              <w:rPr>
                <w:rStyle w:val="md-plain"/>
              </w:rPr>
              <w:t>none</w:t>
            </w:r>
          </w:p>
        </w:tc>
      </w:tr>
      <w:tr w:rsidR="001835D9" w14:paraId="5799A58E"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B87E45" w14:textId="77777777" w:rsidR="001835D9" w:rsidRDefault="001835D9">
            <w:r>
              <w:rPr>
                <w:rStyle w:val="md-plain"/>
              </w:rPr>
              <w:t>» stuId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D11B52"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11F52D"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F797C3"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85FA91"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EA67B7" w14:textId="77777777" w:rsidR="001835D9" w:rsidRDefault="001835D9">
            <w:pPr>
              <w:rPr>
                <w:rFonts w:ascii="宋体" w:eastAsia="宋体" w:hAnsi="宋体" w:cs="宋体"/>
                <w:sz w:val="24"/>
                <w:szCs w:val="24"/>
              </w:rPr>
            </w:pPr>
            <w:r>
              <w:rPr>
                <w:rStyle w:val="md-plain"/>
              </w:rPr>
              <w:t>none</w:t>
            </w:r>
          </w:p>
        </w:tc>
      </w:tr>
      <w:tr w:rsidR="001835D9" w14:paraId="39A9DA14"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711CC4" w14:textId="77777777" w:rsidR="001835D9" w:rsidRDefault="001835D9">
            <w:r>
              <w:rPr>
                <w:rStyle w:val="md-plain"/>
              </w:rPr>
              <w:t>» stuDis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695F6C"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7E925F"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C1FBB5"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E24D9C"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C82115" w14:textId="77777777" w:rsidR="001835D9" w:rsidRDefault="001835D9">
            <w:pPr>
              <w:rPr>
                <w:rFonts w:ascii="宋体" w:eastAsia="宋体" w:hAnsi="宋体" w:cs="宋体"/>
                <w:sz w:val="24"/>
                <w:szCs w:val="24"/>
              </w:rPr>
            </w:pPr>
            <w:r>
              <w:rPr>
                <w:rStyle w:val="md-plain"/>
              </w:rPr>
              <w:t>none</w:t>
            </w:r>
          </w:p>
        </w:tc>
      </w:tr>
      <w:tr w:rsidR="001835D9" w14:paraId="68AFDF8B"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1FF4A0" w14:textId="77777777" w:rsidR="001835D9" w:rsidRDefault="001835D9">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F88348"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D11CE1"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4D8E4C"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58DA0A"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B1A913" w14:textId="77777777" w:rsidR="001835D9" w:rsidRDefault="001835D9">
            <w:pPr>
              <w:rPr>
                <w:rFonts w:ascii="宋体" w:eastAsia="宋体" w:hAnsi="宋体" w:cs="宋体"/>
                <w:sz w:val="24"/>
                <w:szCs w:val="24"/>
              </w:rPr>
            </w:pPr>
            <w:r>
              <w:rPr>
                <w:rStyle w:val="md-plain"/>
              </w:rPr>
              <w:t>none</w:t>
            </w:r>
          </w:p>
        </w:tc>
      </w:tr>
      <w:tr w:rsidR="001835D9" w14:paraId="2CC925AA"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1FC6B1" w14:textId="77777777" w:rsidR="001835D9" w:rsidRDefault="001835D9">
            <w:r>
              <w:rPr>
                <w:rStyle w:val="md-plain"/>
              </w:rPr>
              <w:t>»» stuType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163D0E"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312A3D"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2E2C12"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5D7412"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3AC5F6" w14:textId="77777777" w:rsidR="001835D9" w:rsidRDefault="001835D9">
            <w:pPr>
              <w:rPr>
                <w:rFonts w:ascii="宋体" w:eastAsia="宋体" w:hAnsi="宋体" w:cs="宋体"/>
                <w:sz w:val="24"/>
                <w:szCs w:val="24"/>
              </w:rPr>
            </w:pPr>
            <w:r>
              <w:rPr>
                <w:rStyle w:val="md-plain"/>
              </w:rPr>
              <w:t>none</w:t>
            </w:r>
          </w:p>
        </w:tc>
      </w:tr>
      <w:tr w:rsidR="001835D9" w14:paraId="134D5F69"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B6C68C" w14:textId="77777777" w:rsidR="001835D9" w:rsidRDefault="001835D9">
            <w:r>
              <w:rPr>
                <w:rStyle w:val="md-plain"/>
              </w:rPr>
              <w:t>»» stuTrait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EBAFE4"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C79F2A"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31BFEF"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9D1E12"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97881C" w14:textId="77777777" w:rsidR="001835D9" w:rsidRDefault="001835D9">
            <w:pPr>
              <w:rPr>
                <w:rFonts w:ascii="宋体" w:eastAsia="宋体" w:hAnsi="宋体" w:cs="宋体"/>
                <w:sz w:val="24"/>
                <w:szCs w:val="24"/>
              </w:rPr>
            </w:pPr>
            <w:r>
              <w:rPr>
                <w:rStyle w:val="md-plain"/>
              </w:rPr>
              <w:t>none</w:t>
            </w:r>
          </w:p>
        </w:tc>
      </w:tr>
      <w:tr w:rsidR="001835D9" w14:paraId="30C0DCF3"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51EC54" w14:textId="77777777" w:rsidR="001835D9" w:rsidRDefault="001835D9">
            <w:r>
              <w:rPr>
                <w:rStyle w:val="md-plain"/>
              </w:rPr>
              <w:t>»» trait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E41A4C"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D1AFE5"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55DFAD"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72B082"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EA620F" w14:textId="77777777" w:rsidR="001835D9" w:rsidRDefault="001835D9">
            <w:pPr>
              <w:rPr>
                <w:rFonts w:ascii="宋体" w:eastAsia="宋体" w:hAnsi="宋体" w:cs="宋体"/>
                <w:sz w:val="24"/>
                <w:szCs w:val="24"/>
              </w:rPr>
            </w:pPr>
            <w:r>
              <w:rPr>
                <w:rStyle w:val="md-plain"/>
              </w:rPr>
              <w:t>none</w:t>
            </w:r>
          </w:p>
        </w:tc>
      </w:tr>
      <w:tr w:rsidR="001835D9" w14:paraId="5E74B89D"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E927B9" w14:textId="77777777" w:rsidR="001835D9" w:rsidRDefault="001835D9">
            <w:r>
              <w:rPr>
                <w:rStyle w:val="md-plain"/>
              </w:rPr>
              <w:t>»»» categories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A5CF0F"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0526D3"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AF4537"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FF43A5"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D2E3AA" w14:textId="77777777" w:rsidR="001835D9" w:rsidRDefault="001835D9">
            <w:pPr>
              <w:rPr>
                <w:rFonts w:ascii="宋体" w:eastAsia="宋体" w:hAnsi="宋体" w:cs="宋体"/>
                <w:sz w:val="24"/>
                <w:szCs w:val="24"/>
              </w:rPr>
            </w:pPr>
            <w:r>
              <w:rPr>
                <w:rStyle w:val="md-plain"/>
              </w:rPr>
              <w:t>none</w:t>
            </w:r>
          </w:p>
        </w:tc>
      </w:tr>
      <w:tr w:rsidR="001835D9" w14:paraId="01212F2D"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DB404B" w14:textId="77777777" w:rsidR="001835D9" w:rsidRDefault="001835D9">
            <w:r>
              <w:rPr>
                <w:rStyle w:val="md-plain"/>
              </w:rPr>
              <w:t>»»» series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3E4E3D" w14:textId="77777777" w:rsidR="001835D9" w:rsidRDefault="001835D9">
            <w:r>
              <w:rPr>
                <w:rStyle w:val="md-plain"/>
              </w:rPr>
              <w:t>[object]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4C87EC"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075C0C"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63272E"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E2DC11" w14:textId="77777777" w:rsidR="001835D9" w:rsidRDefault="001835D9">
            <w:pPr>
              <w:rPr>
                <w:rFonts w:ascii="宋体" w:eastAsia="宋体" w:hAnsi="宋体" w:cs="宋体"/>
                <w:sz w:val="24"/>
                <w:szCs w:val="24"/>
              </w:rPr>
            </w:pPr>
            <w:r>
              <w:rPr>
                <w:rStyle w:val="md-plain"/>
              </w:rPr>
              <w:t>none</w:t>
            </w:r>
          </w:p>
        </w:tc>
      </w:tr>
      <w:tr w:rsidR="001835D9" w14:paraId="05439978" w14:textId="77777777" w:rsidTr="001835D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1B9142" w14:textId="77777777" w:rsidR="001835D9" w:rsidRDefault="001835D9">
            <w:r>
              <w:rPr>
                <w:rStyle w:val="md-plain"/>
              </w:rPr>
              <w:t>»»»»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A08EDB" w14:textId="77777777" w:rsidR="001835D9" w:rsidRDefault="001835D9">
            <w:r>
              <w:rPr>
                <w:rStyle w:val="md-plain"/>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9552EF"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9B5978"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C3FE5F"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02820B" w14:textId="77777777" w:rsidR="001835D9" w:rsidRDefault="001835D9">
            <w:pPr>
              <w:rPr>
                <w:rFonts w:ascii="宋体" w:eastAsia="宋体" w:hAnsi="宋体" w:cs="宋体"/>
                <w:sz w:val="24"/>
                <w:szCs w:val="24"/>
              </w:rPr>
            </w:pPr>
            <w:r>
              <w:rPr>
                <w:rStyle w:val="md-plain"/>
              </w:rPr>
              <w:t>none</w:t>
            </w:r>
          </w:p>
        </w:tc>
      </w:tr>
      <w:tr w:rsidR="001835D9" w14:paraId="23AA1139" w14:textId="77777777" w:rsidTr="001835D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635049" w14:textId="77777777" w:rsidR="001835D9" w:rsidRDefault="001835D9">
            <w:r>
              <w:rPr>
                <w:rStyle w:val="md-plain"/>
              </w:rPr>
              <w:t>»»»» data</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0BC322" w14:textId="77777777" w:rsidR="001835D9" w:rsidRDefault="001835D9">
            <w:r>
              <w:rPr>
                <w:rStyle w:val="md-plain"/>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49B52E" w14:textId="77777777" w:rsidR="001835D9" w:rsidRDefault="001835D9">
            <w:r>
              <w:rPr>
                <w:rStyle w:val="md-plain"/>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B8B101" w14:textId="77777777" w:rsidR="001835D9" w:rsidRDefault="001835D9">
            <w:r>
              <w:rPr>
                <w:rStyle w:val="md-plain"/>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6B409D" w14:textId="77777777" w:rsidR="001835D9" w:rsidRDefault="001835D9"/>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9AAB4B" w14:textId="77777777" w:rsidR="001835D9" w:rsidRDefault="001835D9">
            <w:pPr>
              <w:rPr>
                <w:rFonts w:ascii="宋体" w:eastAsia="宋体" w:hAnsi="宋体" w:cs="宋体"/>
                <w:sz w:val="24"/>
                <w:szCs w:val="24"/>
              </w:rPr>
            </w:pPr>
            <w:r>
              <w:rPr>
                <w:rStyle w:val="md-plain"/>
              </w:rPr>
              <w:t>none</w:t>
            </w:r>
          </w:p>
        </w:tc>
      </w:tr>
    </w:tbl>
    <w:p w14:paraId="4E637B4B" w14:textId="77777777" w:rsidR="001835D9" w:rsidRDefault="001835D9" w:rsidP="001835D9">
      <w:pPr>
        <w:pStyle w:val="1"/>
        <w:numPr>
          <w:ilvl w:val="0"/>
          <w:numId w:val="1"/>
        </w:numPr>
        <w:pBdr>
          <w:bottom w:val="single" w:sz="6" w:space="4" w:color="EEEEEE"/>
        </w:pBdr>
        <w:rPr>
          <w:rFonts w:ascii="Open Sans" w:hAnsi="Open Sans" w:cs="Open Sans"/>
          <w:color w:val="333333"/>
          <w:sz w:val="54"/>
          <w:szCs w:val="54"/>
        </w:rPr>
      </w:pPr>
      <w:r>
        <w:rPr>
          <w:rStyle w:val="md-plain"/>
          <w:rFonts w:ascii="Open Sans" w:hAnsi="Open Sans" w:cs="Open Sans"/>
          <w:color w:val="333333"/>
          <w:sz w:val="54"/>
          <w:szCs w:val="54"/>
        </w:rPr>
        <w:t>数据模型</w:t>
      </w:r>
    </w:p>
    <w:p w14:paraId="051CC420" w14:textId="77777777" w:rsidR="001835D9" w:rsidRPr="001835D9" w:rsidRDefault="001835D9" w:rsidP="001835D9">
      <w:pPr>
        <w:rPr>
          <w:rFonts w:hint="eastAsia"/>
        </w:rPr>
      </w:pPr>
    </w:p>
    <w:sectPr w:rsidR="001835D9" w:rsidRPr="001835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var(--monospace)">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numFmt w:val="decimal"/>
      <w:lvlText w:val=""/>
      <w:lvlJc w:val="left"/>
    </w:lvl>
  </w:abstractNum>
  <w:abstractNum w:abstractNumId="1" w15:restartNumberingAfterBreak="0">
    <w:nsid w:val="BF205925"/>
    <w:multiLevelType w:val="multilevel"/>
    <w:tmpl w:val="BF205925"/>
    <w:lvl w:ilvl="0">
      <w:start w:val="1"/>
      <w:numFmt w:val="decimal"/>
      <w:lvlText w:val="%1)"/>
      <w:lvlJc w:val="left"/>
      <w:pPr>
        <w:ind w:left="420" w:hanging="420"/>
      </w:pPr>
      <w:rPr>
        <w:rFonts w:ascii="宋体" w:eastAsia="宋体" w:hAnsi="宋体" w:hint="default"/>
        <w:bCs/>
      </w:rPr>
    </w:lvl>
    <w:lvl w:ilvl="1">
      <w:start w:val="1"/>
      <w:numFmt w:val="lowerLetter"/>
      <w:lvlText w:val="%2)"/>
      <w:lvlJc w:val="left"/>
      <w:pPr>
        <w:ind w:left="840" w:hanging="420"/>
      </w:pPr>
      <w:rPr>
        <w:rFonts w:ascii="宋体" w:eastAsia="宋体" w:hAnsi="宋体" w:hint="default"/>
        <w:bCs/>
      </w:rPr>
    </w:lvl>
    <w:lvl w:ilvl="2">
      <w:start w:val="1"/>
      <w:numFmt w:val="lowerRoman"/>
      <w:lvlText w:val="%3."/>
      <w:lvlJc w:val="left"/>
      <w:pPr>
        <w:ind w:left="1260" w:hanging="420"/>
      </w:pPr>
      <w:rPr>
        <w:rFonts w:ascii="宋体" w:eastAsia="宋体" w:hAnsi="宋体" w:hint="default"/>
        <w:bCs/>
      </w:rPr>
    </w:lvl>
    <w:lvl w:ilvl="3">
      <w:start w:val="1"/>
      <w:numFmt w:val="decimal"/>
      <w:lvlText w:val="%4."/>
      <w:lvlJc w:val="left"/>
      <w:pPr>
        <w:ind w:left="1680" w:hanging="420"/>
      </w:pPr>
      <w:rPr>
        <w:rFonts w:ascii="宋体" w:eastAsia="宋体" w:hAnsi="宋体" w:hint="default"/>
        <w:bCs/>
      </w:rPr>
    </w:lvl>
    <w:lvl w:ilvl="4">
      <w:start w:val="1"/>
      <w:numFmt w:val="lowerLetter"/>
      <w:lvlText w:val="%5)"/>
      <w:lvlJc w:val="left"/>
      <w:pPr>
        <w:ind w:left="2100" w:hanging="420"/>
      </w:pPr>
      <w:rPr>
        <w:rFonts w:ascii="宋体" w:eastAsia="宋体" w:hAnsi="宋体" w:hint="default"/>
        <w:bCs/>
      </w:rPr>
    </w:lvl>
    <w:lvl w:ilvl="5">
      <w:start w:val="1"/>
      <w:numFmt w:val="lowerRoman"/>
      <w:lvlText w:val="%6."/>
      <w:lvlJc w:val="left"/>
      <w:pPr>
        <w:ind w:left="2520" w:hanging="420"/>
      </w:pPr>
      <w:rPr>
        <w:rFonts w:ascii="宋体" w:eastAsia="宋体" w:hAnsi="宋体" w:hint="default"/>
        <w:bCs/>
      </w:rPr>
    </w:lvl>
    <w:lvl w:ilvl="6">
      <w:start w:val="1"/>
      <w:numFmt w:val="decimal"/>
      <w:lvlText w:val="%7."/>
      <w:lvlJc w:val="left"/>
      <w:pPr>
        <w:ind w:left="2940" w:hanging="420"/>
      </w:pPr>
      <w:rPr>
        <w:rFonts w:ascii="宋体" w:eastAsia="宋体" w:hAnsi="宋体" w:hint="default"/>
        <w:bCs/>
      </w:rPr>
    </w:lvl>
    <w:lvl w:ilvl="7">
      <w:start w:val="1"/>
      <w:numFmt w:val="lowerLetter"/>
      <w:lvlText w:val="%8)"/>
      <w:lvlJc w:val="left"/>
      <w:pPr>
        <w:ind w:left="3360" w:hanging="420"/>
      </w:pPr>
      <w:rPr>
        <w:rFonts w:ascii="宋体" w:eastAsia="宋体" w:hAnsi="宋体" w:hint="default"/>
        <w:bCs/>
      </w:rPr>
    </w:lvl>
    <w:lvl w:ilvl="8">
      <w:start w:val="1"/>
      <w:numFmt w:val="lowerRoman"/>
      <w:lvlText w:val="%9."/>
      <w:lvlJc w:val="left"/>
      <w:pPr>
        <w:ind w:left="3780" w:hanging="420"/>
      </w:pPr>
      <w:rPr>
        <w:rFonts w:ascii="宋体" w:eastAsia="宋体" w:hAnsi="宋体" w:hint="default"/>
        <w:bCs/>
      </w:rPr>
    </w:lvl>
  </w:abstractNum>
  <w:abstractNum w:abstractNumId="2" w15:restartNumberingAfterBreak="0">
    <w:nsid w:val="CF092B84"/>
    <w:multiLevelType w:val="multilevel"/>
    <w:tmpl w:val="CF092B84"/>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numFmt w:val="decimal"/>
      <w:lvlText w:val=""/>
      <w:lvlJc w:val="left"/>
    </w:lvl>
  </w:abstractNum>
  <w:abstractNum w:abstractNumId="3" w15:restartNumberingAfterBreak="0">
    <w:nsid w:val="0053208E"/>
    <w:multiLevelType w:val="multilevel"/>
    <w:tmpl w:val="0053208E"/>
    <w:lvl w:ilvl="0">
      <w:start w:val="1"/>
      <w:numFmt w:val="decimal"/>
      <w:lvlText w:val="%1."/>
      <w:lvlJc w:val="left"/>
      <w:pPr>
        <w:ind w:left="420" w:hanging="420"/>
      </w:pPr>
      <w:rPr>
        <w:rFonts w:ascii="宋体" w:eastAsia="宋体" w:hAnsi="宋体" w:hint="default"/>
        <w:bCs/>
      </w:rPr>
    </w:lvl>
    <w:lvl w:ilvl="1">
      <w:start w:val="1"/>
      <w:numFmt w:val="decimal"/>
      <w:lvlText w:val="%1.%2."/>
      <w:lvlJc w:val="left"/>
      <w:pPr>
        <w:ind w:left="840" w:hanging="420"/>
      </w:pPr>
      <w:rPr>
        <w:rFonts w:ascii="宋体" w:eastAsia="宋体" w:hAnsi="宋体" w:hint="default"/>
        <w:bCs/>
      </w:rPr>
    </w:lvl>
    <w:lvl w:ilvl="2">
      <w:start w:val="1"/>
      <w:numFmt w:val="decimal"/>
      <w:lvlText w:val="%1.%2.%3."/>
      <w:lvlJc w:val="left"/>
      <w:pPr>
        <w:ind w:left="1084" w:hanging="420"/>
      </w:pPr>
      <w:rPr>
        <w:rFonts w:ascii="宋体" w:eastAsia="宋体" w:hAnsi="宋体" w:hint="default"/>
        <w:bCs/>
      </w:rPr>
    </w:lvl>
    <w:lvl w:ilvl="3">
      <w:start w:val="1"/>
      <w:numFmt w:val="decimal"/>
      <w:lvlText w:val="%1.%2.%3.%4."/>
      <w:lvlJc w:val="left"/>
      <w:pPr>
        <w:ind w:left="1680" w:hanging="420"/>
      </w:pPr>
      <w:rPr>
        <w:rFonts w:ascii="宋体" w:eastAsia="宋体" w:hAnsi="宋体" w:hint="default"/>
        <w:bCs/>
      </w:rPr>
    </w:lvl>
    <w:lvl w:ilvl="4">
      <w:start w:val="1"/>
      <w:numFmt w:val="decimal"/>
      <w:lvlText w:val="%1.%2.%3.%4.%5."/>
      <w:lvlJc w:val="left"/>
      <w:pPr>
        <w:ind w:left="2100" w:hanging="420"/>
      </w:pPr>
      <w:rPr>
        <w:rFonts w:ascii="宋体" w:eastAsia="宋体" w:hAnsi="宋体" w:hint="default"/>
        <w:bCs/>
      </w:rPr>
    </w:lvl>
    <w:lvl w:ilvl="5">
      <w:start w:val="1"/>
      <w:numFmt w:val="decimal"/>
      <w:lvlText w:val="%1.%2.%3.%4.%5.%6."/>
      <w:lvlJc w:val="left"/>
      <w:pPr>
        <w:ind w:left="2520" w:hanging="420"/>
      </w:pPr>
      <w:rPr>
        <w:rFonts w:ascii="宋体" w:eastAsia="宋体" w:hAnsi="宋体" w:hint="default"/>
        <w:bCs/>
      </w:rPr>
    </w:lvl>
    <w:lvl w:ilvl="6">
      <w:start w:val="1"/>
      <w:numFmt w:val="decimal"/>
      <w:lvlText w:val="%1.%2.%3.%4.%5.%6.%7."/>
      <w:lvlJc w:val="left"/>
      <w:pPr>
        <w:ind w:left="2940" w:hanging="420"/>
      </w:pPr>
      <w:rPr>
        <w:rFonts w:ascii="宋体" w:eastAsia="宋体" w:hAnsi="宋体" w:hint="default"/>
        <w:bCs/>
      </w:rPr>
    </w:lvl>
    <w:lvl w:ilvl="7">
      <w:start w:val="1"/>
      <w:numFmt w:val="decimal"/>
      <w:lvlText w:val="%1.%2.%3.%4.%5.%6.%7.%8."/>
      <w:lvlJc w:val="left"/>
      <w:pPr>
        <w:ind w:left="3360" w:hanging="420"/>
      </w:pPr>
      <w:rPr>
        <w:rFonts w:ascii="宋体" w:eastAsia="宋体" w:hAnsi="宋体" w:hint="default"/>
        <w:bCs/>
      </w:rPr>
    </w:lvl>
    <w:lvl w:ilvl="8">
      <w:start w:val="1"/>
      <w:numFmt w:val="decimal"/>
      <w:lvlText w:val="%9."/>
      <w:lvlJc w:val="left"/>
      <w:pPr>
        <w:ind w:left="3780" w:hanging="420"/>
      </w:pPr>
      <w:rPr>
        <w:rFonts w:ascii="宋体" w:eastAsia="宋体" w:hAnsi="宋体" w:hint="default"/>
        <w:bCs/>
      </w:rPr>
    </w:lvl>
  </w:abstractNum>
  <w:abstractNum w:abstractNumId="4" w15:restartNumberingAfterBreak="0">
    <w:nsid w:val="03D62ECE"/>
    <w:multiLevelType w:val="multilevel"/>
    <w:tmpl w:val="03D62ECE"/>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numFmt w:val="decimal"/>
      <w:lvlText w:val=""/>
      <w:lvlJc w:val="left"/>
    </w:lvl>
  </w:abstractNum>
  <w:abstractNum w:abstractNumId="5" w15:restartNumberingAfterBreak="0">
    <w:nsid w:val="25B654F3"/>
    <w:multiLevelType w:val="multilevel"/>
    <w:tmpl w:val="25B654F3"/>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numFmt w:val="decimal"/>
      <w:lvlText w:val=""/>
      <w:lvlJc w:val="left"/>
    </w:lvl>
  </w:abstractNum>
  <w:abstractNum w:abstractNumId="6" w15:restartNumberingAfterBreak="0">
    <w:nsid w:val="59ADCABA"/>
    <w:multiLevelType w:val="multilevel"/>
    <w:tmpl w:val="59ADCABA"/>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numFmt w:val="decimal"/>
      <w:lvlText w:val=""/>
      <w:lvlJc w:val="left"/>
    </w:lvl>
  </w:abstractNum>
  <w:num w:numId="1" w16cid:durableId="2141069052">
    <w:abstractNumId w:val="3"/>
  </w:num>
  <w:num w:numId="2" w16cid:durableId="13769581">
    <w:abstractNumId w:val="2"/>
  </w:num>
  <w:num w:numId="3" w16cid:durableId="527258838">
    <w:abstractNumId w:val="6"/>
  </w:num>
  <w:num w:numId="4" w16cid:durableId="628779114">
    <w:abstractNumId w:val="1"/>
  </w:num>
  <w:num w:numId="5" w16cid:durableId="316763916">
    <w:abstractNumId w:val="0"/>
  </w:num>
  <w:num w:numId="6" w16cid:durableId="1992563473">
    <w:abstractNumId w:val="4"/>
  </w:num>
  <w:num w:numId="7" w16cid:durableId="11692508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VhNGJiMWVmZTg4ZjFhYWZhYWFiMzBkODkwYWRkZmUifQ=="/>
  </w:docVars>
  <w:rsids>
    <w:rsidRoot w:val="00BA0C1A"/>
    <w:rsid w:val="00061172"/>
    <w:rsid w:val="000653E3"/>
    <w:rsid w:val="000C51B7"/>
    <w:rsid w:val="001835D9"/>
    <w:rsid w:val="00216EB9"/>
    <w:rsid w:val="002212EE"/>
    <w:rsid w:val="0059531B"/>
    <w:rsid w:val="00616505"/>
    <w:rsid w:val="0062213C"/>
    <w:rsid w:val="00633F40"/>
    <w:rsid w:val="006549AD"/>
    <w:rsid w:val="00684D9C"/>
    <w:rsid w:val="00686950"/>
    <w:rsid w:val="00A60633"/>
    <w:rsid w:val="00B801D3"/>
    <w:rsid w:val="00BA0C1A"/>
    <w:rsid w:val="00C061CB"/>
    <w:rsid w:val="00C604EC"/>
    <w:rsid w:val="00C91A3D"/>
    <w:rsid w:val="00D713B8"/>
    <w:rsid w:val="00D92822"/>
    <w:rsid w:val="00DB5A95"/>
    <w:rsid w:val="00E26251"/>
    <w:rsid w:val="00EA1EE8"/>
    <w:rsid w:val="00F152A5"/>
    <w:rsid w:val="00F53662"/>
    <w:rsid w:val="04191F27"/>
    <w:rsid w:val="083D07F0"/>
    <w:rsid w:val="0BAA6E77"/>
    <w:rsid w:val="0DEB23BC"/>
    <w:rsid w:val="0E935E89"/>
    <w:rsid w:val="105E3B74"/>
    <w:rsid w:val="10615E58"/>
    <w:rsid w:val="136F0546"/>
    <w:rsid w:val="164D2CEE"/>
    <w:rsid w:val="1ACD51BF"/>
    <w:rsid w:val="1BA6140A"/>
    <w:rsid w:val="1C2C4424"/>
    <w:rsid w:val="1CD54CE6"/>
    <w:rsid w:val="1DEC38DC"/>
    <w:rsid w:val="1E6A2CB3"/>
    <w:rsid w:val="20192BE3"/>
    <w:rsid w:val="25E42889"/>
    <w:rsid w:val="28731691"/>
    <w:rsid w:val="290674EE"/>
    <w:rsid w:val="2B1F15D2"/>
    <w:rsid w:val="30456175"/>
    <w:rsid w:val="338057AE"/>
    <w:rsid w:val="36650F53"/>
    <w:rsid w:val="36772279"/>
    <w:rsid w:val="3A47109B"/>
    <w:rsid w:val="3E202F9A"/>
    <w:rsid w:val="3E53065F"/>
    <w:rsid w:val="434067C1"/>
    <w:rsid w:val="462D4671"/>
    <w:rsid w:val="482A606A"/>
    <w:rsid w:val="4A54710F"/>
    <w:rsid w:val="50412BC6"/>
    <w:rsid w:val="5666650E"/>
    <w:rsid w:val="568D20C3"/>
    <w:rsid w:val="58640968"/>
    <w:rsid w:val="5C5E0851"/>
    <w:rsid w:val="60A336F6"/>
    <w:rsid w:val="6158719E"/>
    <w:rsid w:val="65082917"/>
    <w:rsid w:val="68C50299"/>
    <w:rsid w:val="6EAF13B0"/>
    <w:rsid w:val="6F2A5A9D"/>
    <w:rsid w:val="71061E72"/>
    <w:rsid w:val="753C1D25"/>
    <w:rsid w:val="7A3B2499"/>
    <w:rsid w:val="7D053BB7"/>
    <w:rsid w:val="7D3952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CAE06"/>
  <w15:docId w15:val="{A4545B86-A80B-4544-AE72-358423981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240" w:after="240" w:line="408" w:lineRule="auto"/>
      <w:jc w:val="left"/>
      <w:outlineLvl w:val="0"/>
    </w:pPr>
    <w:rPr>
      <w:b/>
      <w:bCs/>
      <w:color w:val="000000"/>
      <w:kern w:val="44"/>
      <w:sz w:val="44"/>
      <w:szCs w:val="44"/>
    </w:rPr>
  </w:style>
  <w:style w:type="paragraph" w:styleId="2">
    <w:name w:val="heading 2"/>
    <w:basedOn w:val="a"/>
    <w:next w:val="a"/>
    <w:link w:val="20"/>
    <w:uiPriority w:val="9"/>
    <w:unhideWhenUsed/>
    <w:qFormat/>
    <w:pPr>
      <w:keepNext/>
      <w:keepLines/>
      <w:spacing w:before="240" w:after="240" w:line="408" w:lineRule="auto"/>
      <w:jc w:val="left"/>
      <w:outlineLvl w:val="1"/>
    </w:pPr>
    <w:rPr>
      <w:rFonts w:asciiTheme="majorHAnsi" w:eastAsiaTheme="majorEastAsia" w:hAnsiTheme="majorHAnsi" w:cstheme="majorBidi"/>
      <w:b/>
      <w:bCs/>
      <w:color w:val="000000"/>
      <w:sz w:val="32"/>
      <w:szCs w:val="32"/>
    </w:rPr>
  </w:style>
  <w:style w:type="paragraph" w:styleId="3">
    <w:name w:val="heading 3"/>
    <w:basedOn w:val="a"/>
    <w:next w:val="a"/>
    <w:link w:val="30"/>
    <w:uiPriority w:val="9"/>
    <w:unhideWhenUsed/>
    <w:qFormat/>
    <w:pPr>
      <w:keepNext/>
      <w:keepLines/>
      <w:spacing w:before="200" w:after="200" w:line="360" w:lineRule="auto"/>
      <w:jc w:val="left"/>
      <w:outlineLvl w:val="2"/>
    </w:pPr>
    <w:rPr>
      <w:b/>
      <w:bCs/>
      <w:color w:val="000000"/>
      <w:sz w:val="32"/>
      <w:szCs w:val="32"/>
    </w:rPr>
  </w:style>
  <w:style w:type="paragraph" w:styleId="4">
    <w:name w:val="heading 4"/>
    <w:basedOn w:val="a"/>
    <w:next w:val="a"/>
    <w:uiPriority w:val="9"/>
    <w:unhideWhenUsed/>
    <w:qFormat/>
    <w:pPr>
      <w:keepNext/>
      <w:keepLines/>
      <w:spacing w:before="200" w:after="200" w:line="360" w:lineRule="auto"/>
      <w:jc w:val="left"/>
      <w:outlineLvl w:val="3"/>
    </w:pPr>
    <w:rPr>
      <w:rFonts w:asciiTheme="majorHAnsi" w:eastAsiaTheme="majorEastAsia" w:hAnsiTheme="majorHAnsi" w:cstheme="majorBidi"/>
      <w:b/>
      <w:bCs/>
      <w:color w:val="00000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customStyle="1" w:styleId="10">
    <w:name w:val="标题 1 字符"/>
    <w:basedOn w:val="a0"/>
    <w:link w:val="1"/>
    <w:uiPriority w:val="9"/>
    <w:rsid w:val="001835D9"/>
    <w:rPr>
      <w:rFonts w:asciiTheme="minorHAnsi" w:eastAsiaTheme="minorEastAsia" w:hAnsiTheme="minorHAnsi" w:cstheme="minorBidi"/>
      <w:b/>
      <w:bCs/>
      <w:color w:val="000000"/>
      <w:kern w:val="44"/>
      <w:sz w:val="44"/>
      <w:szCs w:val="44"/>
    </w:rPr>
  </w:style>
  <w:style w:type="character" w:customStyle="1" w:styleId="20">
    <w:name w:val="标题 2 字符"/>
    <w:basedOn w:val="a0"/>
    <w:link w:val="2"/>
    <w:uiPriority w:val="9"/>
    <w:rsid w:val="001835D9"/>
    <w:rPr>
      <w:rFonts w:asciiTheme="majorHAnsi" w:eastAsiaTheme="majorEastAsia" w:hAnsiTheme="majorHAnsi" w:cstheme="majorBidi"/>
      <w:b/>
      <w:bCs/>
      <w:color w:val="000000"/>
      <w:kern w:val="2"/>
      <w:sz w:val="32"/>
      <w:szCs w:val="32"/>
    </w:rPr>
  </w:style>
  <w:style w:type="character" w:customStyle="1" w:styleId="30">
    <w:name w:val="标题 3 字符"/>
    <w:basedOn w:val="a0"/>
    <w:link w:val="3"/>
    <w:uiPriority w:val="9"/>
    <w:rsid w:val="001835D9"/>
    <w:rPr>
      <w:rFonts w:asciiTheme="minorHAnsi" w:eastAsiaTheme="minorEastAsia" w:hAnsiTheme="minorHAnsi" w:cstheme="minorBidi"/>
      <w:b/>
      <w:bCs/>
      <w:color w:val="000000"/>
      <w:kern w:val="2"/>
      <w:sz w:val="32"/>
      <w:szCs w:val="32"/>
    </w:rPr>
  </w:style>
  <w:style w:type="paragraph" w:customStyle="1" w:styleId="msonormal0">
    <w:name w:val="msonormal"/>
    <w:basedOn w:val="a"/>
    <w:rsid w:val="001835D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1835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835D9"/>
    <w:rPr>
      <w:rFonts w:ascii="宋体" w:hAnsi="宋体" w:cs="宋体"/>
      <w:sz w:val="24"/>
      <w:szCs w:val="24"/>
    </w:rPr>
  </w:style>
  <w:style w:type="character" w:customStyle="1" w:styleId="md-plain">
    <w:name w:val="md-plain"/>
    <w:basedOn w:val="a0"/>
    <w:rsid w:val="001835D9"/>
  </w:style>
  <w:style w:type="paragraph" w:customStyle="1" w:styleId="md-end-block">
    <w:name w:val="md-end-block"/>
    <w:basedOn w:val="a"/>
    <w:rsid w:val="001835D9"/>
    <w:pPr>
      <w:widowControl/>
      <w:spacing w:before="100" w:beforeAutospacing="1" w:after="100" w:afterAutospacing="1"/>
      <w:jc w:val="left"/>
    </w:pPr>
    <w:rPr>
      <w:rFonts w:ascii="宋体" w:eastAsia="宋体" w:hAnsi="宋体" w:cs="宋体"/>
      <w:kern w:val="0"/>
      <w:sz w:val="24"/>
      <w:szCs w:val="24"/>
    </w:rPr>
  </w:style>
  <w:style w:type="character" w:customStyle="1" w:styleId="cm-string">
    <w:name w:val="cm-string"/>
    <w:basedOn w:val="a0"/>
    <w:rsid w:val="001835D9"/>
  </w:style>
  <w:style w:type="character" w:customStyle="1" w:styleId="td-span">
    <w:name w:val="td-span"/>
    <w:basedOn w:val="a0"/>
    <w:rsid w:val="001835D9"/>
  </w:style>
  <w:style w:type="character" w:customStyle="1" w:styleId="cm-number">
    <w:name w:val="cm-number"/>
    <w:basedOn w:val="a0"/>
    <w:rsid w:val="001835D9"/>
  </w:style>
  <w:style w:type="character" w:customStyle="1" w:styleId="md-meta-i-c">
    <w:name w:val="md-meta-i-c"/>
    <w:basedOn w:val="a0"/>
    <w:rsid w:val="001835D9"/>
  </w:style>
  <w:style w:type="character" w:styleId="a9">
    <w:name w:val="Hyperlink"/>
    <w:basedOn w:val="a0"/>
    <w:uiPriority w:val="99"/>
    <w:semiHidden/>
    <w:unhideWhenUsed/>
    <w:rsid w:val="001835D9"/>
    <w:rPr>
      <w:color w:val="0000FF"/>
      <w:u w:val="single"/>
    </w:rPr>
  </w:style>
  <w:style w:type="character" w:styleId="aa">
    <w:name w:val="FollowedHyperlink"/>
    <w:basedOn w:val="a0"/>
    <w:uiPriority w:val="99"/>
    <w:semiHidden/>
    <w:unhideWhenUsed/>
    <w:rsid w:val="001835D9"/>
    <w:rPr>
      <w:color w:val="800080"/>
      <w:u w:val="single"/>
    </w:rPr>
  </w:style>
  <w:style w:type="character" w:customStyle="1" w:styleId="md-pair-s">
    <w:name w:val="md-pair-s"/>
    <w:basedOn w:val="a0"/>
    <w:rsid w:val="001835D9"/>
  </w:style>
  <w:style w:type="character" w:styleId="ab">
    <w:name w:val="Strong"/>
    <w:basedOn w:val="a0"/>
    <w:uiPriority w:val="22"/>
    <w:qFormat/>
    <w:rsid w:val="001835D9"/>
    <w:rPr>
      <w:b/>
      <w:bCs/>
    </w:rPr>
  </w:style>
  <w:style w:type="character" w:customStyle="1" w:styleId="cm-atom">
    <w:name w:val="cm-atom"/>
    <w:basedOn w:val="a0"/>
    <w:rsid w:val="001835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751033">
      <w:bodyDiv w:val="1"/>
      <w:marLeft w:val="0"/>
      <w:marRight w:val="0"/>
      <w:marTop w:val="0"/>
      <w:marBottom w:val="0"/>
      <w:divBdr>
        <w:top w:val="none" w:sz="0" w:space="0" w:color="auto"/>
        <w:left w:val="none" w:sz="0" w:space="0" w:color="auto"/>
        <w:bottom w:val="none" w:sz="0" w:space="0" w:color="auto"/>
        <w:right w:val="none" w:sz="0" w:space="0" w:color="auto"/>
      </w:divBdr>
      <w:divsChild>
        <w:div w:id="209867497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484396357">
          <w:blockQuote w:val="1"/>
          <w:marLeft w:val="0"/>
          <w:marRight w:val="0"/>
          <w:marTop w:val="192"/>
          <w:marBottom w:val="192"/>
          <w:divBdr>
            <w:top w:val="none" w:sz="0" w:space="0" w:color="auto"/>
            <w:left w:val="single" w:sz="24" w:space="11" w:color="DFE2E5"/>
            <w:bottom w:val="none" w:sz="0" w:space="0" w:color="auto"/>
            <w:right w:val="none" w:sz="0" w:space="0" w:color="auto"/>
          </w:divBdr>
        </w:div>
        <w:div w:id="729306179">
          <w:blockQuote w:val="1"/>
          <w:marLeft w:val="0"/>
          <w:marRight w:val="0"/>
          <w:marTop w:val="192"/>
          <w:marBottom w:val="192"/>
          <w:divBdr>
            <w:top w:val="none" w:sz="0" w:space="0" w:color="auto"/>
            <w:left w:val="single" w:sz="24" w:space="11" w:color="DFE2E5"/>
            <w:bottom w:val="none" w:sz="0" w:space="0" w:color="auto"/>
            <w:right w:val="none" w:sz="0" w:space="0" w:color="auto"/>
          </w:divBdr>
        </w:div>
        <w:div w:id="591358657">
          <w:blockQuote w:val="1"/>
          <w:marLeft w:val="0"/>
          <w:marRight w:val="0"/>
          <w:marTop w:val="192"/>
          <w:marBottom w:val="192"/>
          <w:divBdr>
            <w:top w:val="none" w:sz="0" w:space="0" w:color="auto"/>
            <w:left w:val="single" w:sz="24" w:space="11" w:color="DFE2E5"/>
            <w:bottom w:val="none" w:sz="0" w:space="0" w:color="auto"/>
            <w:right w:val="none" w:sz="0" w:space="0" w:color="auto"/>
          </w:divBdr>
        </w:div>
        <w:div w:id="1936135143">
          <w:blockQuote w:val="1"/>
          <w:marLeft w:val="0"/>
          <w:marRight w:val="0"/>
          <w:marTop w:val="192"/>
          <w:marBottom w:val="192"/>
          <w:divBdr>
            <w:top w:val="none" w:sz="0" w:space="0" w:color="auto"/>
            <w:left w:val="single" w:sz="24" w:space="11" w:color="DFE2E5"/>
            <w:bottom w:val="none" w:sz="0" w:space="0" w:color="auto"/>
            <w:right w:val="none" w:sz="0" w:space="0" w:color="auto"/>
          </w:divBdr>
        </w:div>
        <w:div w:id="299266464">
          <w:blockQuote w:val="1"/>
          <w:marLeft w:val="0"/>
          <w:marRight w:val="0"/>
          <w:marTop w:val="192"/>
          <w:marBottom w:val="192"/>
          <w:divBdr>
            <w:top w:val="none" w:sz="0" w:space="0" w:color="auto"/>
            <w:left w:val="single" w:sz="24" w:space="11" w:color="DFE2E5"/>
            <w:bottom w:val="none" w:sz="0" w:space="0" w:color="auto"/>
            <w:right w:val="none" w:sz="0" w:space="0" w:color="auto"/>
          </w:divBdr>
        </w:div>
        <w:div w:id="1305155657">
          <w:blockQuote w:val="1"/>
          <w:marLeft w:val="0"/>
          <w:marRight w:val="0"/>
          <w:marTop w:val="192"/>
          <w:marBottom w:val="192"/>
          <w:divBdr>
            <w:top w:val="none" w:sz="0" w:space="0" w:color="auto"/>
            <w:left w:val="single" w:sz="24" w:space="11" w:color="DFE2E5"/>
            <w:bottom w:val="none" w:sz="0" w:space="0" w:color="auto"/>
            <w:right w:val="none" w:sz="0" w:space="0" w:color="auto"/>
          </w:divBdr>
        </w:div>
        <w:div w:id="649481554">
          <w:blockQuote w:val="1"/>
          <w:marLeft w:val="0"/>
          <w:marRight w:val="0"/>
          <w:marTop w:val="192"/>
          <w:marBottom w:val="192"/>
          <w:divBdr>
            <w:top w:val="none" w:sz="0" w:space="0" w:color="auto"/>
            <w:left w:val="single" w:sz="24" w:space="11" w:color="DFE2E5"/>
            <w:bottom w:val="none" w:sz="0" w:space="0" w:color="auto"/>
            <w:right w:val="none" w:sz="0" w:space="0" w:color="auto"/>
          </w:divBdr>
        </w:div>
        <w:div w:id="1602713829">
          <w:blockQuote w:val="1"/>
          <w:marLeft w:val="0"/>
          <w:marRight w:val="0"/>
          <w:marTop w:val="192"/>
          <w:marBottom w:val="192"/>
          <w:divBdr>
            <w:top w:val="none" w:sz="0" w:space="0" w:color="auto"/>
            <w:left w:val="single" w:sz="24" w:space="11" w:color="DFE2E5"/>
            <w:bottom w:val="none" w:sz="0" w:space="0" w:color="auto"/>
            <w:right w:val="none" w:sz="0" w:space="0" w:color="auto"/>
          </w:divBdr>
        </w:div>
        <w:div w:id="1898512458">
          <w:blockQuote w:val="1"/>
          <w:marLeft w:val="0"/>
          <w:marRight w:val="0"/>
          <w:marTop w:val="192"/>
          <w:marBottom w:val="192"/>
          <w:divBdr>
            <w:top w:val="none" w:sz="0" w:space="0" w:color="auto"/>
            <w:left w:val="single" w:sz="24" w:space="11" w:color="DFE2E5"/>
            <w:bottom w:val="none" w:sz="0" w:space="0" w:color="auto"/>
            <w:right w:val="none" w:sz="0" w:space="0" w:color="auto"/>
          </w:divBdr>
        </w:div>
        <w:div w:id="219562776">
          <w:blockQuote w:val="1"/>
          <w:marLeft w:val="0"/>
          <w:marRight w:val="0"/>
          <w:marTop w:val="192"/>
          <w:marBottom w:val="192"/>
          <w:divBdr>
            <w:top w:val="none" w:sz="0" w:space="0" w:color="auto"/>
            <w:left w:val="single" w:sz="24" w:space="11" w:color="DFE2E5"/>
            <w:bottom w:val="none" w:sz="0" w:space="0" w:color="auto"/>
            <w:right w:val="none" w:sz="0" w:space="0" w:color="auto"/>
          </w:divBdr>
        </w:div>
        <w:div w:id="1825316755">
          <w:blockQuote w:val="1"/>
          <w:marLeft w:val="0"/>
          <w:marRight w:val="0"/>
          <w:marTop w:val="192"/>
          <w:marBottom w:val="192"/>
          <w:divBdr>
            <w:top w:val="none" w:sz="0" w:space="0" w:color="auto"/>
            <w:left w:val="single" w:sz="24" w:space="11" w:color="DFE2E5"/>
            <w:bottom w:val="none" w:sz="0" w:space="0" w:color="auto"/>
            <w:right w:val="none" w:sz="0" w:space="0" w:color="auto"/>
          </w:divBdr>
        </w:div>
        <w:div w:id="1287004928">
          <w:blockQuote w:val="1"/>
          <w:marLeft w:val="0"/>
          <w:marRight w:val="0"/>
          <w:marTop w:val="192"/>
          <w:marBottom w:val="192"/>
          <w:divBdr>
            <w:top w:val="none" w:sz="0" w:space="0" w:color="auto"/>
            <w:left w:val="single" w:sz="24" w:space="11" w:color="DFE2E5"/>
            <w:bottom w:val="none" w:sz="0" w:space="0" w:color="auto"/>
            <w:right w:val="none" w:sz="0" w:space="0" w:color="auto"/>
          </w:divBdr>
        </w:div>
        <w:div w:id="1324580532">
          <w:blockQuote w:val="1"/>
          <w:marLeft w:val="0"/>
          <w:marRight w:val="0"/>
          <w:marTop w:val="192"/>
          <w:marBottom w:val="192"/>
          <w:divBdr>
            <w:top w:val="none" w:sz="0" w:space="0" w:color="auto"/>
            <w:left w:val="single" w:sz="24" w:space="11" w:color="DFE2E5"/>
            <w:bottom w:val="none" w:sz="0" w:space="0" w:color="auto"/>
            <w:right w:val="none" w:sz="0" w:space="0" w:color="auto"/>
          </w:divBdr>
        </w:div>
        <w:div w:id="2097827379">
          <w:blockQuote w:val="1"/>
          <w:marLeft w:val="0"/>
          <w:marRight w:val="0"/>
          <w:marTop w:val="192"/>
          <w:marBottom w:val="192"/>
          <w:divBdr>
            <w:top w:val="none" w:sz="0" w:space="0" w:color="auto"/>
            <w:left w:val="single" w:sz="24" w:space="11" w:color="DFE2E5"/>
            <w:bottom w:val="none" w:sz="0" w:space="0" w:color="auto"/>
            <w:right w:val="none" w:sz="0" w:space="0" w:color="auto"/>
          </w:divBdr>
        </w:div>
        <w:div w:id="378359503">
          <w:blockQuote w:val="1"/>
          <w:marLeft w:val="0"/>
          <w:marRight w:val="0"/>
          <w:marTop w:val="192"/>
          <w:marBottom w:val="192"/>
          <w:divBdr>
            <w:top w:val="none" w:sz="0" w:space="0" w:color="auto"/>
            <w:left w:val="single" w:sz="24" w:space="11" w:color="DFE2E5"/>
            <w:bottom w:val="none" w:sz="0" w:space="0" w:color="auto"/>
            <w:right w:val="none" w:sz="0" w:space="0" w:color="auto"/>
          </w:divBdr>
        </w:div>
        <w:div w:id="230653175">
          <w:blockQuote w:val="1"/>
          <w:marLeft w:val="0"/>
          <w:marRight w:val="0"/>
          <w:marTop w:val="192"/>
          <w:marBottom w:val="192"/>
          <w:divBdr>
            <w:top w:val="none" w:sz="0" w:space="0" w:color="auto"/>
            <w:left w:val="single" w:sz="24" w:space="11" w:color="DFE2E5"/>
            <w:bottom w:val="none" w:sz="0" w:space="0" w:color="auto"/>
            <w:right w:val="none" w:sz="0" w:space="0" w:color="auto"/>
          </w:divBdr>
        </w:div>
        <w:div w:id="1749109525">
          <w:blockQuote w:val="1"/>
          <w:marLeft w:val="0"/>
          <w:marRight w:val="0"/>
          <w:marTop w:val="192"/>
          <w:marBottom w:val="192"/>
          <w:divBdr>
            <w:top w:val="none" w:sz="0" w:space="0" w:color="auto"/>
            <w:left w:val="single" w:sz="24" w:space="11" w:color="DFE2E5"/>
            <w:bottom w:val="none" w:sz="0" w:space="0" w:color="auto"/>
            <w:right w:val="none" w:sz="0" w:space="0" w:color="auto"/>
          </w:divBdr>
        </w:div>
        <w:div w:id="2136898275">
          <w:blockQuote w:val="1"/>
          <w:marLeft w:val="0"/>
          <w:marRight w:val="0"/>
          <w:marTop w:val="192"/>
          <w:marBottom w:val="192"/>
          <w:divBdr>
            <w:top w:val="none" w:sz="0" w:space="0" w:color="auto"/>
            <w:left w:val="single" w:sz="24" w:space="11" w:color="DFE2E5"/>
            <w:bottom w:val="none" w:sz="0" w:space="0" w:color="auto"/>
            <w:right w:val="none" w:sz="0" w:space="0" w:color="auto"/>
          </w:divBdr>
        </w:div>
        <w:div w:id="1213344717">
          <w:blockQuote w:val="1"/>
          <w:marLeft w:val="0"/>
          <w:marRight w:val="0"/>
          <w:marTop w:val="192"/>
          <w:marBottom w:val="192"/>
          <w:divBdr>
            <w:top w:val="none" w:sz="0" w:space="0" w:color="auto"/>
            <w:left w:val="single" w:sz="24" w:space="11" w:color="DFE2E5"/>
            <w:bottom w:val="none" w:sz="0" w:space="0" w:color="auto"/>
            <w:right w:val="none" w:sz="0" w:space="0" w:color="auto"/>
          </w:divBdr>
        </w:div>
        <w:div w:id="1540312274">
          <w:blockQuote w:val="1"/>
          <w:marLeft w:val="0"/>
          <w:marRight w:val="0"/>
          <w:marTop w:val="192"/>
          <w:marBottom w:val="192"/>
          <w:divBdr>
            <w:top w:val="none" w:sz="0" w:space="0" w:color="auto"/>
            <w:left w:val="single" w:sz="24" w:space="11" w:color="DFE2E5"/>
            <w:bottom w:val="none" w:sz="0" w:space="0" w:color="auto"/>
            <w:right w:val="none" w:sz="0" w:space="0" w:color="auto"/>
          </w:divBdr>
        </w:div>
        <w:div w:id="125514404">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91988387">
          <w:blockQuote w:val="1"/>
          <w:marLeft w:val="0"/>
          <w:marRight w:val="0"/>
          <w:marTop w:val="192"/>
          <w:marBottom w:val="192"/>
          <w:divBdr>
            <w:top w:val="none" w:sz="0" w:space="0" w:color="auto"/>
            <w:left w:val="single" w:sz="24" w:space="11" w:color="DFE2E5"/>
            <w:bottom w:val="none" w:sz="0" w:space="0" w:color="auto"/>
            <w:right w:val="none" w:sz="0" w:space="0" w:color="auto"/>
          </w:divBdr>
        </w:div>
        <w:div w:id="742683422">
          <w:blockQuote w:val="1"/>
          <w:marLeft w:val="0"/>
          <w:marRight w:val="0"/>
          <w:marTop w:val="192"/>
          <w:marBottom w:val="192"/>
          <w:divBdr>
            <w:top w:val="none" w:sz="0" w:space="0" w:color="auto"/>
            <w:left w:val="single" w:sz="24" w:space="11" w:color="DFE2E5"/>
            <w:bottom w:val="none" w:sz="0" w:space="0" w:color="auto"/>
            <w:right w:val="none" w:sz="0" w:space="0" w:color="auto"/>
          </w:divBdr>
        </w:div>
        <w:div w:id="1740445779">
          <w:blockQuote w:val="1"/>
          <w:marLeft w:val="0"/>
          <w:marRight w:val="0"/>
          <w:marTop w:val="192"/>
          <w:marBottom w:val="192"/>
          <w:divBdr>
            <w:top w:val="none" w:sz="0" w:space="0" w:color="auto"/>
            <w:left w:val="single" w:sz="24" w:space="11" w:color="DFE2E5"/>
            <w:bottom w:val="none" w:sz="0" w:space="0" w:color="auto"/>
            <w:right w:val="none" w:sz="0" w:space="0" w:color="auto"/>
          </w:divBdr>
        </w:div>
        <w:div w:id="1798379145">
          <w:blockQuote w:val="1"/>
          <w:marLeft w:val="0"/>
          <w:marRight w:val="0"/>
          <w:marTop w:val="192"/>
          <w:marBottom w:val="192"/>
          <w:divBdr>
            <w:top w:val="none" w:sz="0" w:space="0" w:color="auto"/>
            <w:left w:val="single" w:sz="24" w:space="11" w:color="DFE2E5"/>
            <w:bottom w:val="none" w:sz="0" w:space="0" w:color="auto"/>
            <w:right w:val="none" w:sz="0" w:space="0" w:color="auto"/>
          </w:divBdr>
        </w:div>
        <w:div w:id="590089919">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14711308">
          <w:blockQuote w:val="1"/>
          <w:marLeft w:val="0"/>
          <w:marRight w:val="0"/>
          <w:marTop w:val="192"/>
          <w:marBottom w:val="192"/>
          <w:divBdr>
            <w:top w:val="none" w:sz="0" w:space="0" w:color="auto"/>
            <w:left w:val="single" w:sz="24" w:space="11" w:color="DFE2E5"/>
            <w:bottom w:val="none" w:sz="0" w:space="0" w:color="auto"/>
            <w:right w:val="none" w:sz="0" w:space="0" w:color="auto"/>
          </w:divBdr>
        </w:div>
        <w:div w:id="1434285022">
          <w:blockQuote w:val="1"/>
          <w:marLeft w:val="0"/>
          <w:marRight w:val="0"/>
          <w:marTop w:val="192"/>
          <w:marBottom w:val="192"/>
          <w:divBdr>
            <w:top w:val="none" w:sz="0" w:space="0" w:color="auto"/>
            <w:left w:val="single" w:sz="24" w:space="11" w:color="DFE2E5"/>
            <w:bottom w:val="none" w:sz="0" w:space="0" w:color="auto"/>
            <w:right w:val="none" w:sz="0" w:space="0" w:color="auto"/>
          </w:divBdr>
        </w:div>
        <w:div w:id="1274552917">
          <w:blockQuote w:val="1"/>
          <w:marLeft w:val="0"/>
          <w:marRight w:val="0"/>
          <w:marTop w:val="192"/>
          <w:marBottom w:val="192"/>
          <w:divBdr>
            <w:top w:val="none" w:sz="0" w:space="0" w:color="auto"/>
            <w:left w:val="single" w:sz="24" w:space="11" w:color="DFE2E5"/>
            <w:bottom w:val="none" w:sz="0" w:space="0" w:color="auto"/>
            <w:right w:val="none" w:sz="0" w:space="0" w:color="auto"/>
          </w:divBdr>
        </w:div>
        <w:div w:id="564754684">
          <w:blockQuote w:val="1"/>
          <w:marLeft w:val="0"/>
          <w:marRight w:val="0"/>
          <w:marTop w:val="192"/>
          <w:marBottom w:val="192"/>
          <w:divBdr>
            <w:top w:val="none" w:sz="0" w:space="0" w:color="auto"/>
            <w:left w:val="single" w:sz="24" w:space="11" w:color="DFE2E5"/>
            <w:bottom w:val="none" w:sz="0" w:space="0" w:color="auto"/>
            <w:right w:val="none" w:sz="0" w:space="0" w:color="auto"/>
          </w:divBdr>
        </w:div>
        <w:div w:id="413861969">
          <w:blockQuote w:val="1"/>
          <w:marLeft w:val="0"/>
          <w:marRight w:val="0"/>
          <w:marTop w:val="192"/>
          <w:marBottom w:val="192"/>
          <w:divBdr>
            <w:top w:val="none" w:sz="0" w:space="0" w:color="auto"/>
            <w:left w:val="single" w:sz="24" w:space="11" w:color="DFE2E5"/>
            <w:bottom w:val="none" w:sz="0" w:space="0" w:color="auto"/>
            <w:right w:val="none" w:sz="0" w:space="0" w:color="auto"/>
          </w:divBdr>
        </w:div>
        <w:div w:id="299842504">
          <w:blockQuote w:val="1"/>
          <w:marLeft w:val="0"/>
          <w:marRight w:val="0"/>
          <w:marTop w:val="192"/>
          <w:marBottom w:val="192"/>
          <w:divBdr>
            <w:top w:val="none" w:sz="0" w:space="0" w:color="auto"/>
            <w:left w:val="single" w:sz="24" w:space="11" w:color="DFE2E5"/>
            <w:bottom w:val="none" w:sz="0" w:space="0" w:color="auto"/>
            <w:right w:val="none" w:sz="0" w:space="0" w:color="auto"/>
          </w:divBdr>
        </w:div>
        <w:div w:id="948781788">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869189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11897425">
          <w:blockQuote w:val="1"/>
          <w:marLeft w:val="0"/>
          <w:marRight w:val="0"/>
          <w:marTop w:val="192"/>
          <w:marBottom w:val="192"/>
          <w:divBdr>
            <w:top w:val="none" w:sz="0" w:space="0" w:color="auto"/>
            <w:left w:val="single" w:sz="24" w:space="11" w:color="DFE2E5"/>
            <w:bottom w:val="none" w:sz="0" w:space="0" w:color="auto"/>
            <w:right w:val="none" w:sz="0" w:space="0" w:color="auto"/>
          </w:divBdr>
        </w:div>
        <w:div w:id="2127045937">
          <w:blockQuote w:val="1"/>
          <w:marLeft w:val="0"/>
          <w:marRight w:val="0"/>
          <w:marTop w:val="192"/>
          <w:marBottom w:val="192"/>
          <w:divBdr>
            <w:top w:val="none" w:sz="0" w:space="0" w:color="auto"/>
            <w:left w:val="single" w:sz="24" w:space="11" w:color="DFE2E5"/>
            <w:bottom w:val="none" w:sz="0" w:space="0" w:color="auto"/>
            <w:right w:val="none" w:sz="0" w:space="0" w:color="auto"/>
          </w:divBdr>
        </w:div>
        <w:div w:id="1367364288">
          <w:blockQuote w:val="1"/>
          <w:marLeft w:val="0"/>
          <w:marRight w:val="0"/>
          <w:marTop w:val="192"/>
          <w:marBottom w:val="192"/>
          <w:divBdr>
            <w:top w:val="none" w:sz="0" w:space="0" w:color="auto"/>
            <w:left w:val="single" w:sz="24" w:space="11" w:color="DFE2E5"/>
            <w:bottom w:val="none" w:sz="0" w:space="0" w:color="auto"/>
            <w:right w:val="none" w:sz="0" w:space="0" w:color="auto"/>
          </w:divBdr>
        </w:div>
        <w:div w:id="1076316408">
          <w:blockQuote w:val="1"/>
          <w:marLeft w:val="0"/>
          <w:marRight w:val="0"/>
          <w:marTop w:val="192"/>
          <w:marBottom w:val="192"/>
          <w:divBdr>
            <w:top w:val="none" w:sz="0" w:space="0" w:color="auto"/>
            <w:left w:val="single" w:sz="24" w:space="11" w:color="DFE2E5"/>
            <w:bottom w:val="none" w:sz="0" w:space="0" w:color="auto"/>
            <w:right w:val="none" w:sz="0" w:space="0" w:color="auto"/>
          </w:divBdr>
        </w:div>
        <w:div w:id="195507824">
          <w:blockQuote w:val="1"/>
          <w:marLeft w:val="0"/>
          <w:marRight w:val="0"/>
          <w:marTop w:val="192"/>
          <w:marBottom w:val="192"/>
          <w:divBdr>
            <w:top w:val="none" w:sz="0" w:space="0" w:color="auto"/>
            <w:left w:val="single" w:sz="24" w:space="11" w:color="DFE2E5"/>
            <w:bottom w:val="none" w:sz="0" w:space="0" w:color="auto"/>
            <w:right w:val="none" w:sz="0" w:space="0" w:color="auto"/>
          </w:divBdr>
        </w:div>
        <w:div w:id="36052059">
          <w:blockQuote w:val="1"/>
          <w:marLeft w:val="0"/>
          <w:marRight w:val="0"/>
          <w:marTop w:val="192"/>
          <w:marBottom w:val="192"/>
          <w:divBdr>
            <w:top w:val="none" w:sz="0" w:space="0" w:color="auto"/>
            <w:left w:val="single" w:sz="24" w:space="11" w:color="DFE2E5"/>
            <w:bottom w:val="none" w:sz="0" w:space="0" w:color="auto"/>
            <w:right w:val="none" w:sz="0" w:space="0" w:color="auto"/>
          </w:divBdr>
        </w:div>
        <w:div w:id="1372223996">
          <w:blockQuote w:val="1"/>
          <w:marLeft w:val="0"/>
          <w:marRight w:val="0"/>
          <w:marTop w:val="192"/>
          <w:marBottom w:val="192"/>
          <w:divBdr>
            <w:top w:val="none" w:sz="0" w:space="0" w:color="auto"/>
            <w:left w:val="single" w:sz="24" w:space="11" w:color="DFE2E5"/>
            <w:bottom w:val="none" w:sz="0" w:space="0" w:color="auto"/>
            <w:right w:val="none" w:sz="0" w:space="0" w:color="auto"/>
          </w:divBdr>
        </w:div>
        <w:div w:id="1695695043">
          <w:blockQuote w:val="1"/>
          <w:marLeft w:val="0"/>
          <w:marRight w:val="0"/>
          <w:marTop w:val="192"/>
          <w:marBottom w:val="192"/>
          <w:divBdr>
            <w:top w:val="none" w:sz="0" w:space="0" w:color="auto"/>
            <w:left w:val="single" w:sz="24" w:space="11" w:color="DFE2E5"/>
            <w:bottom w:val="none" w:sz="0" w:space="0" w:color="auto"/>
            <w:right w:val="none" w:sz="0" w:space="0" w:color="auto"/>
          </w:divBdr>
        </w:div>
        <w:div w:id="1389646587">
          <w:blockQuote w:val="1"/>
          <w:marLeft w:val="0"/>
          <w:marRight w:val="0"/>
          <w:marTop w:val="192"/>
          <w:marBottom w:val="192"/>
          <w:divBdr>
            <w:top w:val="none" w:sz="0" w:space="0" w:color="auto"/>
            <w:left w:val="single" w:sz="24" w:space="11" w:color="DFE2E5"/>
            <w:bottom w:val="none" w:sz="0" w:space="0" w:color="auto"/>
            <w:right w:val="none" w:sz="0" w:space="0" w:color="auto"/>
          </w:divBdr>
        </w:div>
        <w:div w:id="1999648966">
          <w:blockQuote w:val="1"/>
          <w:marLeft w:val="0"/>
          <w:marRight w:val="0"/>
          <w:marTop w:val="192"/>
          <w:marBottom w:val="192"/>
          <w:divBdr>
            <w:top w:val="none" w:sz="0" w:space="0" w:color="auto"/>
            <w:left w:val="single" w:sz="24" w:space="11" w:color="DFE2E5"/>
            <w:bottom w:val="none" w:sz="0" w:space="0" w:color="auto"/>
            <w:right w:val="none" w:sz="0" w:space="0" w:color="auto"/>
          </w:divBdr>
        </w:div>
        <w:div w:id="2040816934">
          <w:blockQuote w:val="1"/>
          <w:marLeft w:val="0"/>
          <w:marRight w:val="0"/>
          <w:marTop w:val="192"/>
          <w:marBottom w:val="192"/>
          <w:divBdr>
            <w:top w:val="none" w:sz="0" w:space="0" w:color="auto"/>
            <w:left w:val="single" w:sz="24" w:space="11" w:color="DFE2E5"/>
            <w:bottom w:val="none" w:sz="0" w:space="0" w:color="auto"/>
            <w:right w:val="none" w:sz="0" w:space="0" w:color="auto"/>
          </w:divBdr>
        </w:div>
        <w:div w:id="42756384">
          <w:blockQuote w:val="1"/>
          <w:marLeft w:val="0"/>
          <w:marRight w:val="0"/>
          <w:marTop w:val="192"/>
          <w:marBottom w:val="192"/>
          <w:divBdr>
            <w:top w:val="none" w:sz="0" w:space="0" w:color="auto"/>
            <w:left w:val="single" w:sz="24" w:space="11" w:color="DFE2E5"/>
            <w:bottom w:val="none" w:sz="0" w:space="0" w:color="auto"/>
            <w:right w:val="none" w:sz="0" w:space="0" w:color="auto"/>
          </w:divBdr>
        </w:div>
        <w:div w:id="1008169762">
          <w:blockQuote w:val="1"/>
          <w:marLeft w:val="0"/>
          <w:marRight w:val="0"/>
          <w:marTop w:val="192"/>
          <w:marBottom w:val="192"/>
          <w:divBdr>
            <w:top w:val="none" w:sz="0" w:space="0" w:color="auto"/>
            <w:left w:val="single" w:sz="24" w:space="11" w:color="DFE2E5"/>
            <w:bottom w:val="none" w:sz="0" w:space="0" w:color="auto"/>
            <w:right w:val="none" w:sz="0" w:space="0" w:color="auto"/>
          </w:divBdr>
        </w:div>
        <w:div w:id="99301652">
          <w:blockQuote w:val="1"/>
          <w:marLeft w:val="0"/>
          <w:marRight w:val="0"/>
          <w:marTop w:val="192"/>
          <w:marBottom w:val="192"/>
          <w:divBdr>
            <w:top w:val="none" w:sz="0" w:space="0" w:color="auto"/>
            <w:left w:val="single" w:sz="24" w:space="11" w:color="DFE2E5"/>
            <w:bottom w:val="none" w:sz="0" w:space="0" w:color="auto"/>
            <w:right w:val="none" w:sz="0" w:space="0" w:color="auto"/>
          </w:divBdr>
        </w:div>
        <w:div w:id="82994847">
          <w:blockQuote w:val="1"/>
          <w:marLeft w:val="0"/>
          <w:marRight w:val="0"/>
          <w:marTop w:val="192"/>
          <w:marBottom w:val="192"/>
          <w:divBdr>
            <w:top w:val="none" w:sz="0" w:space="0" w:color="auto"/>
            <w:left w:val="single" w:sz="24" w:space="11" w:color="DFE2E5"/>
            <w:bottom w:val="none" w:sz="0" w:space="0" w:color="auto"/>
            <w:right w:val="none" w:sz="0" w:space="0" w:color="auto"/>
          </w:divBdr>
        </w:div>
        <w:div w:id="85465388">
          <w:blockQuote w:val="1"/>
          <w:marLeft w:val="0"/>
          <w:marRight w:val="0"/>
          <w:marTop w:val="192"/>
          <w:marBottom w:val="192"/>
          <w:divBdr>
            <w:top w:val="none" w:sz="0" w:space="0" w:color="auto"/>
            <w:left w:val="single" w:sz="24" w:space="11" w:color="DFE2E5"/>
            <w:bottom w:val="none" w:sz="0" w:space="0" w:color="auto"/>
            <w:right w:val="none" w:sz="0" w:space="0" w:color="auto"/>
          </w:divBdr>
        </w:div>
        <w:div w:id="180986237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54806915">
          <w:blockQuote w:val="1"/>
          <w:marLeft w:val="0"/>
          <w:marRight w:val="0"/>
          <w:marTop w:val="192"/>
          <w:marBottom w:val="192"/>
          <w:divBdr>
            <w:top w:val="none" w:sz="0" w:space="0" w:color="auto"/>
            <w:left w:val="single" w:sz="24" w:space="11" w:color="DFE2E5"/>
            <w:bottom w:val="none" w:sz="0" w:space="0" w:color="auto"/>
            <w:right w:val="none" w:sz="0" w:space="0" w:color="auto"/>
          </w:divBdr>
        </w:div>
        <w:div w:id="2145583366">
          <w:blockQuote w:val="1"/>
          <w:marLeft w:val="0"/>
          <w:marRight w:val="0"/>
          <w:marTop w:val="192"/>
          <w:marBottom w:val="192"/>
          <w:divBdr>
            <w:top w:val="none" w:sz="0" w:space="0" w:color="auto"/>
            <w:left w:val="single" w:sz="24" w:space="11" w:color="DFE2E5"/>
            <w:bottom w:val="none" w:sz="0" w:space="0" w:color="auto"/>
            <w:right w:val="none" w:sz="0" w:space="0" w:color="auto"/>
          </w:divBdr>
        </w:div>
        <w:div w:id="1037702839">
          <w:blockQuote w:val="1"/>
          <w:marLeft w:val="0"/>
          <w:marRight w:val="0"/>
          <w:marTop w:val="192"/>
          <w:marBottom w:val="192"/>
          <w:divBdr>
            <w:top w:val="none" w:sz="0" w:space="0" w:color="auto"/>
            <w:left w:val="single" w:sz="24" w:space="11" w:color="DFE2E5"/>
            <w:bottom w:val="none" w:sz="0" w:space="0" w:color="auto"/>
            <w:right w:val="none" w:sz="0" w:space="0" w:color="auto"/>
          </w:divBdr>
        </w:div>
        <w:div w:id="603271345">
          <w:blockQuote w:val="1"/>
          <w:marLeft w:val="0"/>
          <w:marRight w:val="0"/>
          <w:marTop w:val="192"/>
          <w:marBottom w:val="192"/>
          <w:divBdr>
            <w:top w:val="none" w:sz="0" w:space="0" w:color="auto"/>
            <w:left w:val="single" w:sz="24" w:space="11" w:color="DFE2E5"/>
            <w:bottom w:val="none" w:sz="0" w:space="0" w:color="auto"/>
            <w:right w:val="none" w:sz="0" w:space="0" w:color="auto"/>
          </w:divBdr>
        </w:div>
        <w:div w:id="240410009">
          <w:blockQuote w:val="1"/>
          <w:marLeft w:val="0"/>
          <w:marRight w:val="0"/>
          <w:marTop w:val="192"/>
          <w:marBottom w:val="192"/>
          <w:divBdr>
            <w:top w:val="none" w:sz="0" w:space="0" w:color="auto"/>
            <w:left w:val="single" w:sz="24" w:space="11" w:color="DFE2E5"/>
            <w:bottom w:val="none" w:sz="0" w:space="0" w:color="auto"/>
            <w:right w:val="none" w:sz="0" w:space="0" w:color="auto"/>
          </w:divBdr>
        </w:div>
        <w:div w:id="374425182">
          <w:blockQuote w:val="1"/>
          <w:marLeft w:val="0"/>
          <w:marRight w:val="0"/>
          <w:marTop w:val="192"/>
          <w:marBottom w:val="192"/>
          <w:divBdr>
            <w:top w:val="none" w:sz="0" w:space="0" w:color="auto"/>
            <w:left w:val="single" w:sz="24" w:space="11" w:color="DFE2E5"/>
            <w:bottom w:val="none" w:sz="0" w:space="0" w:color="auto"/>
            <w:right w:val="none" w:sz="0" w:space="0" w:color="auto"/>
          </w:divBdr>
        </w:div>
        <w:div w:id="428039203">
          <w:blockQuote w:val="1"/>
          <w:marLeft w:val="0"/>
          <w:marRight w:val="0"/>
          <w:marTop w:val="192"/>
          <w:marBottom w:val="192"/>
          <w:divBdr>
            <w:top w:val="none" w:sz="0" w:space="0" w:color="auto"/>
            <w:left w:val="single" w:sz="24" w:space="11" w:color="DFE2E5"/>
            <w:bottom w:val="none" w:sz="0" w:space="0" w:color="auto"/>
            <w:right w:val="none" w:sz="0" w:space="0" w:color="auto"/>
          </w:divBdr>
        </w:div>
        <w:div w:id="410733423">
          <w:blockQuote w:val="1"/>
          <w:marLeft w:val="0"/>
          <w:marRight w:val="0"/>
          <w:marTop w:val="192"/>
          <w:marBottom w:val="192"/>
          <w:divBdr>
            <w:top w:val="none" w:sz="0" w:space="0" w:color="auto"/>
            <w:left w:val="single" w:sz="24" w:space="11" w:color="DFE2E5"/>
            <w:bottom w:val="none" w:sz="0" w:space="0" w:color="auto"/>
            <w:right w:val="none" w:sz="0" w:space="0" w:color="auto"/>
          </w:divBdr>
        </w:div>
        <w:div w:id="210221708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26904111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335181926">
          <w:blockQuote w:val="1"/>
          <w:marLeft w:val="0"/>
          <w:marRight w:val="0"/>
          <w:marTop w:val="192"/>
          <w:marBottom w:val="192"/>
          <w:divBdr>
            <w:top w:val="none" w:sz="0" w:space="0" w:color="auto"/>
            <w:left w:val="single" w:sz="24" w:space="11" w:color="DFE2E5"/>
            <w:bottom w:val="none" w:sz="0" w:space="0" w:color="auto"/>
            <w:right w:val="none" w:sz="0" w:space="0" w:color="auto"/>
          </w:divBdr>
        </w:div>
        <w:div w:id="821460911">
          <w:blockQuote w:val="1"/>
          <w:marLeft w:val="0"/>
          <w:marRight w:val="0"/>
          <w:marTop w:val="192"/>
          <w:marBottom w:val="192"/>
          <w:divBdr>
            <w:top w:val="none" w:sz="0" w:space="0" w:color="auto"/>
            <w:left w:val="single" w:sz="24" w:space="11" w:color="DFE2E5"/>
            <w:bottom w:val="none" w:sz="0" w:space="0" w:color="auto"/>
            <w:right w:val="none" w:sz="0" w:space="0" w:color="auto"/>
          </w:divBdr>
        </w:div>
        <w:div w:id="244533464">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tools.ietf.org/html/rfc7231" TargetMode="External"/><Relationship Id="rId39" Type="http://schemas.openxmlformats.org/officeDocument/2006/relationships/hyperlink" Target="https://tools.ietf.org/html/rfc7231" TargetMode="Externa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hyperlink" Target="https://tools.ietf.org/html/rfc7231" TargetMode="External"/><Relationship Id="rId42" Type="http://schemas.openxmlformats.org/officeDocument/2006/relationships/hyperlink" Target="https://tools.ietf.org/html/rfc7231" TargetMode="External"/><Relationship Id="rId47" Type="http://schemas.openxmlformats.org/officeDocument/2006/relationships/hyperlink" Target="https://tools.ietf.org/html/rfc7231" TargetMode="External"/><Relationship Id="rId50" Type="http://schemas.openxmlformats.org/officeDocument/2006/relationships/hyperlink" Target="https://tools.ietf.org/html/rfc7231"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tools.ietf.org/html/rfc7231" TargetMode="External"/><Relationship Id="rId33" Type="http://schemas.openxmlformats.org/officeDocument/2006/relationships/hyperlink" Target="https://tools.ietf.org/html/rfc7231" TargetMode="External"/><Relationship Id="rId38" Type="http://schemas.openxmlformats.org/officeDocument/2006/relationships/hyperlink" Target="https://tools.ietf.org/html/rfc7231" TargetMode="External"/><Relationship Id="rId46" Type="http://schemas.openxmlformats.org/officeDocument/2006/relationships/hyperlink" Target="https://tools.ietf.org/html/rfc7231"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tools.ietf.org/html/rfc7231" TargetMode="External"/><Relationship Id="rId41" Type="http://schemas.openxmlformats.org/officeDocument/2006/relationships/hyperlink" Target="https://tools.ietf.org/html/rfc723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tools.ietf.org/html/rfc7231" TargetMode="External"/><Relationship Id="rId32" Type="http://schemas.openxmlformats.org/officeDocument/2006/relationships/hyperlink" Target="https://tools.ietf.org/html/rfc7231" TargetMode="External"/><Relationship Id="rId37" Type="http://schemas.openxmlformats.org/officeDocument/2006/relationships/hyperlink" Target="https://tools.ietf.org/html/rfc7231" TargetMode="External"/><Relationship Id="rId40" Type="http://schemas.openxmlformats.org/officeDocument/2006/relationships/hyperlink" Target="https://tools.ietf.org/html/rfc7231" TargetMode="External"/><Relationship Id="rId45" Type="http://schemas.openxmlformats.org/officeDocument/2006/relationships/hyperlink" Target="https://tools.ietf.org/html/rfc7231"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tools.ietf.org/html/rfc7231" TargetMode="External"/><Relationship Id="rId28" Type="http://schemas.openxmlformats.org/officeDocument/2006/relationships/hyperlink" Target="https://tools.ietf.org/html/rfc7231" TargetMode="External"/><Relationship Id="rId36" Type="http://schemas.openxmlformats.org/officeDocument/2006/relationships/hyperlink" Target="https://tools.ietf.org/html/rfc7231" TargetMode="External"/><Relationship Id="rId49" Type="http://schemas.openxmlformats.org/officeDocument/2006/relationships/hyperlink" Target="https://tools.ietf.org/html/rfc7231"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tools.ietf.org/html/rfc7231" TargetMode="External"/><Relationship Id="rId44" Type="http://schemas.openxmlformats.org/officeDocument/2006/relationships/hyperlink" Target="https://tools.ietf.org/html/rfc7231" TargetMode="External"/><Relationship Id="rId52" Type="http://schemas.openxmlformats.org/officeDocument/2006/relationships/hyperlink" Target="https://tools.ietf.org/html/rfc723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tools.ietf.org/html/rfc7231" TargetMode="External"/><Relationship Id="rId27" Type="http://schemas.openxmlformats.org/officeDocument/2006/relationships/hyperlink" Target="https://tools.ietf.org/html/rfc7231" TargetMode="External"/><Relationship Id="rId30" Type="http://schemas.openxmlformats.org/officeDocument/2006/relationships/hyperlink" Target="https://tools.ietf.org/html/rfc7231" TargetMode="External"/><Relationship Id="rId35" Type="http://schemas.openxmlformats.org/officeDocument/2006/relationships/hyperlink" Target="https://tools.ietf.org/html/rfc7231" TargetMode="External"/><Relationship Id="rId43" Type="http://schemas.openxmlformats.org/officeDocument/2006/relationships/hyperlink" Target="https://tools.ietf.org/html/rfc7231" TargetMode="External"/><Relationship Id="rId48" Type="http://schemas.openxmlformats.org/officeDocument/2006/relationships/hyperlink" Target="https://tools.ietf.org/html/rfc7231" TargetMode="External"/><Relationship Id="rId8" Type="http://schemas.openxmlformats.org/officeDocument/2006/relationships/image" Target="media/image3.png"/><Relationship Id="rId51" Type="http://schemas.openxmlformats.org/officeDocument/2006/relationships/hyperlink" Target="https://tools.ietf.org/html/rfc723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EF0C637-DD22-4B45-A3D9-F6F991993B0F}">
  <ds:schemaRefs>
    <ds:schemaRef ds:uri="http://schemas.openxmlformats.org/wordprocessingml/2006/main"/>
    <ds:schemaRef ds:uri="http://schemas.openxmlformats.org/officeDocument/2006/relationships"/>
    <ds:schemaRef ds:uri="http://schemas.microsoft.com/office/word/2012/wordml"/>
    <ds:schemaRef ds:uri="http://schemas.microsoft.com/office/word/2010/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62</Pages>
  <Words>3074</Words>
  <Characters>17524</Characters>
  <Application>Microsoft Office Word</Application>
  <DocSecurity>0</DocSecurity>
  <Lines>146</Lines>
  <Paragraphs>41</Paragraphs>
  <ScaleCrop>false</ScaleCrop>
  <Company>Microsoft</Company>
  <LinksUpToDate>false</LinksUpToDate>
  <CharactersWithSpaces>20557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X 先生</cp:lastModifiedBy>
  <cp:revision>11</cp:revision>
  <dcterms:created xsi:type="dcterms:W3CDTF">2017-01-10T09:10:00Z</dcterms:created>
  <dcterms:modified xsi:type="dcterms:W3CDTF">2022-08-22T02:47:00Z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33B9B260BFA44BB09AB3C35B83B58542</vt:lpwstr>
  </property>
</Properties>
</file>